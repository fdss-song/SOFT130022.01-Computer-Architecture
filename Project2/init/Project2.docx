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sz w:val="20"/>
        </w:rPr>
      </w:pPr>
    </w:p>
    <w:p>
      <w:pPr>
        <w:spacing w:before="210"/>
        <w:ind w:left="873" w:right="869" w:firstLine="0"/>
        <w:jc w:val="center"/>
        <w:rPr>
          <w:sz w:val="40"/>
        </w:rPr>
      </w:pPr>
      <w:r>
        <w:rPr>
          <w:sz w:val="40"/>
        </w:rPr>
        <w:t>Computer Architecture Proj</w:t>
      </w:r>
      <w:bookmarkStart w:id="0" w:name="_GoBack"/>
      <w:bookmarkEnd w:id="0"/>
      <w:r>
        <w:rPr>
          <w:sz w:val="40"/>
        </w:rPr>
        <w:t>ect 2</w:t>
      </w:r>
    </w:p>
    <w:p>
      <w:pPr>
        <w:spacing w:before="104"/>
        <w:ind w:left="873" w:right="868" w:firstLine="0"/>
        <w:jc w:val="center"/>
        <w:rPr>
          <w:rFonts w:hint="default" w:eastAsia="宋体"/>
          <w:sz w:val="23"/>
          <w:lang w:val="en-US" w:eastAsia="zh-CN"/>
        </w:rPr>
      </w:pPr>
      <w:r>
        <w:rPr>
          <w:color w:val="FF0000"/>
          <w:sz w:val="23"/>
        </w:rPr>
        <w:t>Deadline:</w:t>
      </w:r>
      <w:r>
        <w:rPr>
          <w:rFonts w:hint="eastAsia" w:eastAsia="宋体"/>
          <w:color w:val="FF0000"/>
          <w:sz w:val="23"/>
          <w:lang w:val="en-US" w:eastAsia="zh-CN"/>
        </w:rPr>
        <w:t xml:space="preserve"> June</w:t>
      </w:r>
      <w:r>
        <w:rPr>
          <w:color w:val="FF0000"/>
          <w:sz w:val="23"/>
        </w:rPr>
        <w:t xml:space="preserve"> </w:t>
      </w:r>
      <w:r>
        <w:rPr>
          <w:rFonts w:hint="eastAsia" w:eastAsia="宋体"/>
          <w:color w:val="FF0000"/>
          <w:sz w:val="23"/>
          <w:lang w:val="en-US" w:eastAsia="zh-CN"/>
        </w:rPr>
        <w:t>17</w:t>
      </w:r>
      <w:r>
        <w:rPr>
          <w:color w:val="FF0000"/>
          <w:sz w:val="23"/>
          <w:vertAlign w:val="superscript"/>
        </w:rPr>
        <w:t>th</w:t>
      </w:r>
      <w:r>
        <w:rPr>
          <w:color w:val="FF0000"/>
          <w:sz w:val="23"/>
          <w:vertAlign w:val="baseline"/>
        </w:rPr>
        <w:t xml:space="preserve"> 20</w:t>
      </w:r>
      <w:r>
        <w:rPr>
          <w:rFonts w:hint="eastAsia" w:eastAsia="宋体"/>
          <w:color w:val="FF0000"/>
          <w:sz w:val="23"/>
          <w:vertAlign w:val="baseline"/>
          <w:lang w:val="en-US" w:eastAsia="zh-CN"/>
        </w:rPr>
        <w:t>20</w:t>
      </w:r>
    </w:p>
    <w:p>
      <w:pPr>
        <w:pStyle w:val="10"/>
        <w:numPr>
          <w:ilvl w:val="0"/>
          <w:numId w:val="1"/>
        </w:numPr>
        <w:tabs>
          <w:tab w:val="left" w:pos="361"/>
        </w:tabs>
        <w:spacing w:before="158" w:after="0" w:line="240" w:lineRule="auto"/>
        <w:ind w:left="360" w:right="0" w:hanging="241"/>
        <w:jc w:val="left"/>
        <w:rPr>
          <w:b/>
          <w:sz w:val="32"/>
        </w:rPr>
      </w:pPr>
      <w:r>
        <w:rPr>
          <w:b/>
          <w:sz w:val="32"/>
        </w:rPr>
        <w:t>Introduction</w:t>
      </w:r>
    </w:p>
    <w:p>
      <w:pPr>
        <w:pStyle w:val="6"/>
        <w:spacing w:before="160" w:line="309" w:lineRule="auto"/>
        <w:ind w:left="120" w:right="116" w:firstLine="419"/>
        <w:jc w:val="both"/>
      </w:pPr>
      <w:r>
        <w:t xml:space="preserve">Since you’ve finished the first project, i.e. developing a 5-stage pipeline in sim-pipe, you should understand clearly how instructions are executed in a pipelined </w:t>
      </w:r>
      <w:r>
        <w:rPr>
          <w:spacing w:val="-3"/>
        </w:rPr>
        <w:t xml:space="preserve">processor. </w:t>
      </w:r>
      <w:r>
        <w:t>In your implementation,</w:t>
      </w:r>
      <w:r>
        <w:rPr>
          <w:spacing w:val="-11"/>
        </w:rPr>
        <w:t xml:space="preserve"> </w:t>
      </w:r>
      <w:r>
        <w:t>so</w:t>
      </w:r>
      <w:r>
        <w:rPr>
          <w:spacing w:val="-11"/>
        </w:rPr>
        <w:t xml:space="preserve"> </w:t>
      </w:r>
      <w:r>
        <w:rPr>
          <w:spacing w:val="-3"/>
        </w:rPr>
        <w:t>far,</w:t>
      </w:r>
      <w:r>
        <w:rPr>
          <w:spacing w:val="-10"/>
        </w:rPr>
        <w:t xml:space="preserve"> </w:t>
      </w:r>
      <w:r>
        <w:t>all</w:t>
      </w:r>
      <w:r>
        <w:rPr>
          <w:spacing w:val="-12"/>
        </w:rPr>
        <w:t xml:space="preserve"> </w:t>
      </w:r>
      <w:r>
        <w:t>instructions</w:t>
      </w:r>
      <w:r>
        <w:rPr>
          <w:spacing w:val="-11"/>
        </w:rPr>
        <w:t xml:space="preserve"> </w:t>
      </w:r>
      <w:r>
        <w:t>are</w:t>
      </w:r>
      <w:r>
        <w:rPr>
          <w:spacing w:val="-10"/>
        </w:rPr>
        <w:t xml:space="preserve"> </w:t>
      </w:r>
      <w:r>
        <w:t>executed</w:t>
      </w:r>
      <w:r>
        <w:rPr>
          <w:spacing w:val="-11"/>
        </w:rPr>
        <w:t xml:space="preserve"> </w:t>
      </w:r>
      <w:r>
        <w:t>in</w:t>
      </w:r>
      <w:r>
        <w:rPr>
          <w:spacing w:val="-10"/>
        </w:rPr>
        <w:t xml:space="preserve"> </w:t>
      </w:r>
      <w:r>
        <w:t>5</w:t>
      </w:r>
      <w:r>
        <w:rPr>
          <w:spacing w:val="-11"/>
        </w:rPr>
        <w:t xml:space="preserve"> </w:t>
      </w:r>
      <w:r>
        <w:t>stages</w:t>
      </w:r>
      <w:r>
        <w:rPr>
          <w:spacing w:val="-12"/>
        </w:rPr>
        <w:t xml:space="preserve"> </w:t>
      </w:r>
      <w:r>
        <w:t>and</w:t>
      </w:r>
      <w:r>
        <w:rPr>
          <w:spacing w:val="-10"/>
        </w:rPr>
        <w:t xml:space="preserve"> </w:t>
      </w:r>
      <w:r>
        <w:t>each</w:t>
      </w:r>
      <w:r>
        <w:rPr>
          <w:spacing w:val="-11"/>
        </w:rPr>
        <w:t xml:space="preserve"> </w:t>
      </w:r>
      <w:r>
        <w:t>stage</w:t>
      </w:r>
      <w:r>
        <w:rPr>
          <w:spacing w:val="-11"/>
        </w:rPr>
        <w:t xml:space="preserve"> </w:t>
      </w:r>
      <w:r>
        <w:t>takes</w:t>
      </w:r>
      <w:r>
        <w:rPr>
          <w:spacing w:val="-11"/>
        </w:rPr>
        <w:t xml:space="preserve"> </w:t>
      </w:r>
      <w:r>
        <w:t>one</w:t>
      </w:r>
      <w:r>
        <w:rPr>
          <w:spacing w:val="-13"/>
        </w:rPr>
        <w:t xml:space="preserve"> </w:t>
      </w:r>
      <w:r>
        <w:t>clock</w:t>
      </w:r>
      <w:r>
        <w:rPr>
          <w:spacing w:val="-10"/>
        </w:rPr>
        <w:t xml:space="preserve"> </w:t>
      </w:r>
      <w:r>
        <w:t>cycle. Therefore every instruction except which encounters a hazard takes the same number of cycles,</w:t>
      </w:r>
      <w:r>
        <w:rPr>
          <w:spacing w:val="-35"/>
        </w:rPr>
        <w:t xml:space="preserve"> </w:t>
      </w:r>
      <w:r>
        <w:t xml:space="preserve">i.e. 5 cycles, to finish its execution, no matter it is a ”load”, a “store” or a ”floating point operation”. This is a simplified model for you to understand and implement the 5-stage pipeline </w:t>
      </w:r>
      <w:r>
        <w:rPr>
          <w:spacing w:val="-4"/>
        </w:rPr>
        <w:t xml:space="preserve">easily. </w:t>
      </w:r>
      <w:r>
        <w:t>In real world,</w:t>
      </w:r>
      <w:r>
        <w:rPr>
          <w:spacing w:val="-9"/>
        </w:rPr>
        <w:t xml:space="preserve"> </w:t>
      </w:r>
      <w:r>
        <w:t>things</w:t>
      </w:r>
      <w:r>
        <w:rPr>
          <w:spacing w:val="-9"/>
        </w:rPr>
        <w:t xml:space="preserve"> </w:t>
      </w:r>
      <w:r>
        <w:t>are</w:t>
      </w:r>
      <w:r>
        <w:rPr>
          <w:spacing w:val="-9"/>
        </w:rPr>
        <w:t xml:space="preserve"> </w:t>
      </w:r>
      <w:r>
        <w:t>more</w:t>
      </w:r>
      <w:r>
        <w:rPr>
          <w:spacing w:val="-10"/>
        </w:rPr>
        <w:t xml:space="preserve"> </w:t>
      </w:r>
      <w:r>
        <w:t>complicated</w:t>
      </w:r>
      <w:r>
        <w:rPr>
          <w:spacing w:val="-9"/>
        </w:rPr>
        <w:t xml:space="preserve"> </w:t>
      </w:r>
      <w:r>
        <w:t>than</w:t>
      </w:r>
      <w:r>
        <w:rPr>
          <w:spacing w:val="-9"/>
        </w:rPr>
        <w:t xml:space="preserve"> </w:t>
      </w:r>
      <w:r>
        <w:t>our</w:t>
      </w:r>
      <w:r>
        <w:rPr>
          <w:spacing w:val="-10"/>
        </w:rPr>
        <w:t xml:space="preserve"> </w:t>
      </w:r>
      <w:r>
        <w:t>course</w:t>
      </w:r>
      <w:r>
        <w:rPr>
          <w:spacing w:val="-9"/>
        </w:rPr>
        <w:t xml:space="preserve"> </w:t>
      </w:r>
      <w:r>
        <w:t>project.</w:t>
      </w:r>
      <w:r>
        <w:rPr>
          <w:spacing w:val="-8"/>
        </w:rPr>
        <w:t xml:space="preserve"> </w:t>
      </w:r>
      <w:r>
        <w:t>In</w:t>
      </w:r>
      <w:r>
        <w:rPr>
          <w:spacing w:val="-8"/>
        </w:rPr>
        <w:t xml:space="preserve"> </w:t>
      </w:r>
      <w:r>
        <w:t>fact,</w:t>
      </w:r>
      <w:r>
        <w:rPr>
          <w:spacing w:val="-7"/>
        </w:rPr>
        <w:t xml:space="preserve"> </w:t>
      </w:r>
      <w:r>
        <w:t>for</w:t>
      </w:r>
      <w:r>
        <w:rPr>
          <w:spacing w:val="-9"/>
        </w:rPr>
        <w:t xml:space="preserve"> </w:t>
      </w:r>
      <w:r>
        <w:t>a</w:t>
      </w:r>
      <w:r>
        <w:rPr>
          <w:spacing w:val="-9"/>
        </w:rPr>
        <w:t xml:space="preserve"> </w:t>
      </w:r>
      <w:r>
        <w:t>commercial</w:t>
      </w:r>
      <w:r>
        <w:rPr>
          <w:spacing w:val="-9"/>
        </w:rPr>
        <w:t xml:space="preserve"> </w:t>
      </w:r>
      <w:r>
        <w:t>processor,</w:t>
      </w:r>
      <w:r>
        <w:rPr>
          <w:spacing w:val="-8"/>
        </w:rPr>
        <w:t xml:space="preserve"> </w:t>
      </w:r>
      <w:r>
        <w:t>e.g. Alpha, Sparc or IA-64, executing different instructions takes different number of clock cycles. An “add”</w:t>
      </w:r>
      <w:r>
        <w:rPr>
          <w:spacing w:val="-10"/>
        </w:rPr>
        <w:t xml:space="preserve"> </w:t>
      </w:r>
      <w:r>
        <w:t>operation</w:t>
      </w:r>
      <w:r>
        <w:rPr>
          <w:spacing w:val="-8"/>
        </w:rPr>
        <w:t xml:space="preserve"> </w:t>
      </w:r>
      <w:r>
        <w:t>may</w:t>
      </w:r>
      <w:r>
        <w:rPr>
          <w:spacing w:val="-11"/>
        </w:rPr>
        <w:t xml:space="preserve"> </w:t>
      </w:r>
      <w:r>
        <w:t>take</w:t>
      </w:r>
      <w:r>
        <w:rPr>
          <w:spacing w:val="-9"/>
        </w:rPr>
        <w:t xml:space="preserve"> </w:t>
      </w:r>
      <w:r>
        <w:t>5</w:t>
      </w:r>
      <w:r>
        <w:rPr>
          <w:spacing w:val="-8"/>
        </w:rPr>
        <w:t xml:space="preserve"> </w:t>
      </w:r>
      <w:r>
        <w:t>cycles</w:t>
      </w:r>
      <w:r>
        <w:rPr>
          <w:spacing w:val="-9"/>
        </w:rPr>
        <w:t xml:space="preserve"> </w:t>
      </w:r>
      <w:r>
        <w:t>while</w:t>
      </w:r>
      <w:r>
        <w:rPr>
          <w:spacing w:val="-9"/>
        </w:rPr>
        <w:t xml:space="preserve"> </w:t>
      </w:r>
      <w:r>
        <w:t>a</w:t>
      </w:r>
      <w:r>
        <w:rPr>
          <w:spacing w:val="-8"/>
        </w:rPr>
        <w:t xml:space="preserve"> </w:t>
      </w:r>
      <w:r>
        <w:t>“floating</w:t>
      </w:r>
      <w:r>
        <w:rPr>
          <w:spacing w:val="-8"/>
        </w:rPr>
        <w:t xml:space="preserve"> </w:t>
      </w:r>
      <w:r>
        <w:t>point</w:t>
      </w:r>
      <w:r>
        <w:rPr>
          <w:spacing w:val="-10"/>
        </w:rPr>
        <w:t xml:space="preserve"> </w:t>
      </w:r>
      <w:r>
        <w:t>division”</w:t>
      </w:r>
      <w:r>
        <w:rPr>
          <w:spacing w:val="-6"/>
        </w:rPr>
        <w:t xml:space="preserve"> </w:t>
      </w:r>
      <w:r>
        <w:t>may</w:t>
      </w:r>
      <w:r>
        <w:rPr>
          <w:spacing w:val="-11"/>
        </w:rPr>
        <w:t xml:space="preserve"> </w:t>
      </w:r>
      <w:r>
        <w:t>take</w:t>
      </w:r>
      <w:r>
        <w:rPr>
          <w:spacing w:val="-9"/>
        </w:rPr>
        <w:t xml:space="preserve"> </w:t>
      </w:r>
      <w:r>
        <w:t>20</w:t>
      </w:r>
      <w:r>
        <w:rPr>
          <w:spacing w:val="-8"/>
        </w:rPr>
        <w:t xml:space="preserve"> </w:t>
      </w:r>
      <w:r>
        <w:t>or</w:t>
      </w:r>
      <w:r>
        <w:rPr>
          <w:spacing w:val="-9"/>
        </w:rPr>
        <w:t xml:space="preserve"> </w:t>
      </w:r>
      <w:r>
        <w:t>more</w:t>
      </w:r>
      <w:r>
        <w:rPr>
          <w:spacing w:val="-9"/>
        </w:rPr>
        <w:t xml:space="preserve"> </w:t>
      </w:r>
      <w:r>
        <w:t>cycles.</w:t>
      </w:r>
      <w:r>
        <w:rPr>
          <w:spacing w:val="-6"/>
        </w:rPr>
        <w:t xml:space="preserve"> </w:t>
      </w:r>
      <w:r>
        <w:t>For a</w:t>
      </w:r>
      <w:r>
        <w:rPr>
          <w:spacing w:val="-4"/>
        </w:rPr>
        <w:t xml:space="preserve"> </w:t>
      </w:r>
      <w:r>
        <w:t>”load”</w:t>
      </w:r>
      <w:r>
        <w:rPr>
          <w:spacing w:val="-3"/>
        </w:rPr>
        <w:t xml:space="preserve"> </w:t>
      </w:r>
      <w:r>
        <w:t>operation,</w:t>
      </w:r>
      <w:r>
        <w:rPr>
          <w:spacing w:val="-4"/>
        </w:rPr>
        <w:t xml:space="preserve"> </w:t>
      </w:r>
      <w:r>
        <w:t>sometimes</w:t>
      </w:r>
      <w:r>
        <w:rPr>
          <w:spacing w:val="-3"/>
        </w:rPr>
        <w:t xml:space="preserve"> </w:t>
      </w:r>
      <w:r>
        <w:t>it</w:t>
      </w:r>
      <w:r>
        <w:rPr>
          <w:spacing w:val="-4"/>
        </w:rPr>
        <w:t xml:space="preserve"> </w:t>
      </w:r>
      <w:r>
        <w:t>can</w:t>
      </w:r>
      <w:r>
        <w:rPr>
          <w:spacing w:val="-4"/>
        </w:rPr>
        <w:t xml:space="preserve"> </w:t>
      </w:r>
      <w:r>
        <w:t>finish</w:t>
      </w:r>
      <w:r>
        <w:rPr>
          <w:spacing w:val="-3"/>
        </w:rPr>
        <w:t xml:space="preserve"> </w:t>
      </w:r>
      <w:r>
        <w:t>in</w:t>
      </w:r>
      <w:r>
        <w:rPr>
          <w:spacing w:val="-3"/>
        </w:rPr>
        <w:t xml:space="preserve"> </w:t>
      </w:r>
      <w:r>
        <w:t>3</w:t>
      </w:r>
      <w:r>
        <w:rPr>
          <w:spacing w:val="-4"/>
        </w:rPr>
        <w:t xml:space="preserve"> </w:t>
      </w:r>
      <w:r>
        <w:t>or</w:t>
      </w:r>
      <w:r>
        <w:rPr>
          <w:spacing w:val="-3"/>
        </w:rPr>
        <w:t xml:space="preserve"> </w:t>
      </w:r>
      <w:r>
        <w:t>5</w:t>
      </w:r>
      <w:r>
        <w:rPr>
          <w:spacing w:val="-3"/>
        </w:rPr>
        <w:t xml:space="preserve"> </w:t>
      </w:r>
      <w:r>
        <w:t>cycles,</w:t>
      </w:r>
      <w:r>
        <w:rPr>
          <w:spacing w:val="-4"/>
        </w:rPr>
        <w:t xml:space="preserve"> </w:t>
      </w:r>
      <w:r>
        <w:t>and</w:t>
      </w:r>
      <w:r>
        <w:rPr>
          <w:spacing w:val="-3"/>
        </w:rPr>
        <w:t xml:space="preserve"> </w:t>
      </w:r>
      <w:r>
        <w:t>sometimes</w:t>
      </w:r>
      <w:r>
        <w:rPr>
          <w:spacing w:val="-3"/>
        </w:rPr>
        <w:t xml:space="preserve"> </w:t>
      </w:r>
      <w:r>
        <w:t>it</w:t>
      </w:r>
      <w:r>
        <w:rPr>
          <w:spacing w:val="-5"/>
        </w:rPr>
        <w:t xml:space="preserve"> </w:t>
      </w:r>
      <w:r>
        <w:t>will</w:t>
      </w:r>
      <w:r>
        <w:rPr>
          <w:spacing w:val="-4"/>
        </w:rPr>
        <w:t xml:space="preserve"> </w:t>
      </w:r>
      <w:r>
        <w:t>cost</w:t>
      </w:r>
      <w:r>
        <w:rPr>
          <w:spacing w:val="-1"/>
        </w:rPr>
        <w:t xml:space="preserve"> </w:t>
      </w:r>
      <w:r>
        <w:t>you</w:t>
      </w:r>
      <w:r>
        <w:rPr>
          <w:spacing w:val="-4"/>
        </w:rPr>
        <w:t xml:space="preserve"> </w:t>
      </w:r>
      <w:r>
        <w:t>15</w:t>
      </w:r>
      <w:r>
        <w:rPr>
          <w:spacing w:val="-3"/>
        </w:rPr>
        <w:t xml:space="preserve"> </w:t>
      </w:r>
      <w:r>
        <w:t>or</w:t>
      </w:r>
      <w:r>
        <w:rPr>
          <w:spacing w:val="-4"/>
        </w:rPr>
        <w:t xml:space="preserve"> </w:t>
      </w:r>
      <w:r>
        <w:t xml:space="preserve">30 cycles. The difference is introduced by cache, a very important component in modern architecture. As you </w:t>
      </w:r>
      <w:r>
        <w:rPr>
          <w:spacing w:val="-3"/>
        </w:rPr>
        <w:t xml:space="preserve">know, </w:t>
      </w:r>
      <w:r>
        <w:t xml:space="preserve">compared with the speed of CPU, memory access is very </w:t>
      </w:r>
      <w:r>
        <w:rPr>
          <w:spacing w:val="-4"/>
        </w:rPr>
        <w:t xml:space="preserve">slow. </w:t>
      </w:r>
      <w:r>
        <w:t>Therefore, there is a deep</w:t>
      </w:r>
      <w:r>
        <w:rPr>
          <w:spacing w:val="-11"/>
        </w:rPr>
        <w:t xml:space="preserve"> </w:t>
      </w:r>
      <w:r>
        <w:t>and</w:t>
      </w:r>
      <w:r>
        <w:rPr>
          <w:spacing w:val="-11"/>
        </w:rPr>
        <w:t xml:space="preserve"> </w:t>
      </w:r>
      <w:r>
        <w:t>wide</w:t>
      </w:r>
      <w:r>
        <w:rPr>
          <w:spacing w:val="-11"/>
        </w:rPr>
        <w:t xml:space="preserve"> </w:t>
      </w:r>
      <w:r>
        <w:t>gap</w:t>
      </w:r>
      <w:r>
        <w:rPr>
          <w:spacing w:val="-11"/>
        </w:rPr>
        <w:t xml:space="preserve"> </w:t>
      </w:r>
      <w:r>
        <w:t>between</w:t>
      </w:r>
      <w:r>
        <w:rPr>
          <w:spacing w:val="-12"/>
        </w:rPr>
        <w:t xml:space="preserve"> </w:t>
      </w:r>
      <w:r>
        <w:t>memory</w:t>
      </w:r>
      <w:r>
        <w:rPr>
          <w:spacing w:val="-16"/>
        </w:rPr>
        <w:t xml:space="preserve"> </w:t>
      </w:r>
      <w:r>
        <w:t>and</w:t>
      </w:r>
      <w:r>
        <w:rPr>
          <w:spacing w:val="-11"/>
        </w:rPr>
        <w:t xml:space="preserve"> </w:t>
      </w:r>
      <w:r>
        <w:t>CPU.</w:t>
      </w:r>
      <w:r>
        <w:rPr>
          <w:spacing w:val="-12"/>
        </w:rPr>
        <w:t xml:space="preserve"> </w:t>
      </w:r>
      <w:r>
        <w:t>Cache</w:t>
      </w:r>
      <w:r>
        <w:rPr>
          <w:spacing w:val="-11"/>
        </w:rPr>
        <w:t xml:space="preserve"> </w:t>
      </w:r>
      <w:r>
        <w:t>is</w:t>
      </w:r>
      <w:r>
        <w:rPr>
          <w:spacing w:val="-11"/>
        </w:rPr>
        <w:t xml:space="preserve"> </w:t>
      </w:r>
      <w:r>
        <w:t>such</w:t>
      </w:r>
      <w:r>
        <w:rPr>
          <w:spacing w:val="-11"/>
        </w:rPr>
        <w:t xml:space="preserve"> </w:t>
      </w:r>
      <w:r>
        <w:t>a</w:t>
      </w:r>
      <w:r>
        <w:rPr>
          <w:spacing w:val="-10"/>
        </w:rPr>
        <w:t xml:space="preserve"> </w:t>
      </w:r>
      <w:r>
        <w:t>component</w:t>
      </w:r>
      <w:r>
        <w:rPr>
          <w:spacing w:val="-12"/>
        </w:rPr>
        <w:t xml:space="preserve"> </w:t>
      </w:r>
      <w:r>
        <w:t>invented</w:t>
      </w:r>
      <w:r>
        <w:rPr>
          <w:spacing w:val="-11"/>
        </w:rPr>
        <w:t xml:space="preserve"> </w:t>
      </w:r>
      <w:r>
        <w:t>to</w:t>
      </w:r>
      <w:r>
        <w:rPr>
          <w:spacing w:val="-13"/>
        </w:rPr>
        <w:t xml:space="preserve"> </w:t>
      </w:r>
      <w:r>
        <w:t>eliminate</w:t>
      </w:r>
      <w:r>
        <w:rPr>
          <w:spacing w:val="-10"/>
        </w:rPr>
        <w:t xml:space="preserve"> </w:t>
      </w:r>
      <w:r>
        <w:t>this gap. I will not elaborate the advantages and principles of cache here. Please refer to Patterson &amp; Hennessy’s textbook for details. In this project, you are required to add a cache simulation module in</w:t>
      </w:r>
      <w:r>
        <w:rPr>
          <w:spacing w:val="-6"/>
        </w:rPr>
        <w:t xml:space="preserve"> </w:t>
      </w:r>
      <w:r>
        <w:t>SimpleScalar</w:t>
      </w:r>
      <w:r>
        <w:rPr>
          <w:spacing w:val="-7"/>
        </w:rPr>
        <w:t xml:space="preserve"> </w:t>
      </w:r>
      <w:r>
        <w:rPr>
          <w:spacing w:val="-3"/>
        </w:rPr>
        <w:t>simulator.</w:t>
      </w:r>
      <w:r>
        <w:rPr>
          <w:spacing w:val="-6"/>
        </w:rPr>
        <w:t xml:space="preserve"> </w:t>
      </w:r>
      <w:r>
        <w:rPr>
          <w:spacing w:val="-7"/>
        </w:rPr>
        <w:t>To</w:t>
      </w:r>
      <w:r>
        <w:rPr>
          <w:spacing w:val="-5"/>
        </w:rPr>
        <w:t xml:space="preserve"> </w:t>
      </w:r>
      <w:r>
        <w:t>be</w:t>
      </w:r>
      <w:r>
        <w:rPr>
          <w:spacing w:val="-9"/>
        </w:rPr>
        <w:t xml:space="preserve"> </w:t>
      </w:r>
      <w:r>
        <w:t>more</w:t>
      </w:r>
      <w:r>
        <w:rPr>
          <w:spacing w:val="-6"/>
        </w:rPr>
        <w:t xml:space="preserve"> </w:t>
      </w:r>
      <w:r>
        <w:t>specific,</w:t>
      </w:r>
      <w:r>
        <w:rPr>
          <w:spacing w:val="-6"/>
        </w:rPr>
        <w:t xml:space="preserve"> </w:t>
      </w:r>
      <w:r>
        <w:t>your</w:t>
      </w:r>
      <w:r>
        <w:rPr>
          <w:spacing w:val="-6"/>
        </w:rPr>
        <w:t xml:space="preserve"> </w:t>
      </w:r>
      <w:r>
        <w:t>task</w:t>
      </w:r>
      <w:r>
        <w:rPr>
          <w:spacing w:val="-6"/>
        </w:rPr>
        <w:t xml:space="preserve"> </w:t>
      </w:r>
      <w:r>
        <w:t>is</w:t>
      </w:r>
      <w:r>
        <w:rPr>
          <w:spacing w:val="-7"/>
        </w:rPr>
        <w:t xml:space="preserve"> </w:t>
      </w:r>
      <w:r>
        <w:t>to</w:t>
      </w:r>
      <w:r>
        <w:rPr>
          <w:spacing w:val="-5"/>
        </w:rPr>
        <w:t xml:space="preserve"> </w:t>
      </w:r>
      <w:r>
        <w:t>modify</w:t>
      </w:r>
      <w:r>
        <w:rPr>
          <w:spacing w:val="-11"/>
        </w:rPr>
        <w:t xml:space="preserve"> </w:t>
      </w:r>
      <w:r>
        <w:t>the</w:t>
      </w:r>
      <w:r>
        <w:rPr>
          <w:spacing w:val="-6"/>
        </w:rPr>
        <w:t xml:space="preserve"> </w:t>
      </w:r>
      <w:r>
        <w:t>sim-pipe</w:t>
      </w:r>
      <w:r>
        <w:rPr>
          <w:spacing w:val="-6"/>
        </w:rPr>
        <w:t xml:space="preserve"> </w:t>
      </w:r>
      <w:r>
        <w:t>simulator</w:t>
      </w:r>
      <w:r>
        <w:rPr>
          <w:spacing w:val="-6"/>
        </w:rPr>
        <w:t xml:space="preserve"> </w:t>
      </w:r>
      <w:r>
        <w:t>which you developed in the 2nd project to let it simulate the behavior of</w:t>
      </w:r>
      <w:r>
        <w:rPr>
          <w:spacing w:val="-12"/>
        </w:rPr>
        <w:t xml:space="preserve"> </w:t>
      </w:r>
      <w:r>
        <w:t>cache.</w:t>
      </w:r>
    </w:p>
    <w:p>
      <w:pPr>
        <w:pStyle w:val="6"/>
        <w:rPr>
          <w:sz w:val="22"/>
        </w:rPr>
      </w:pPr>
    </w:p>
    <w:p>
      <w:pPr>
        <w:pStyle w:val="2"/>
        <w:numPr>
          <w:ilvl w:val="0"/>
          <w:numId w:val="1"/>
        </w:numPr>
        <w:tabs>
          <w:tab w:val="left" w:pos="361"/>
        </w:tabs>
        <w:spacing w:before="164" w:after="0" w:line="240" w:lineRule="auto"/>
        <w:ind w:left="360" w:right="0" w:hanging="241"/>
        <w:jc w:val="left"/>
      </w:pPr>
      <w:r>
        <w:t>Design</w:t>
      </w:r>
      <w:r>
        <w:rPr>
          <w:spacing w:val="-2"/>
        </w:rPr>
        <w:t xml:space="preserve"> </w:t>
      </w:r>
      <w:r>
        <w:t>Considerations</w:t>
      </w:r>
    </w:p>
    <w:p>
      <w:pPr>
        <w:pStyle w:val="3"/>
        <w:numPr>
          <w:ilvl w:val="1"/>
          <w:numId w:val="1"/>
        </w:numPr>
        <w:tabs>
          <w:tab w:val="left" w:pos="543"/>
        </w:tabs>
        <w:spacing w:before="280" w:after="0" w:line="240" w:lineRule="auto"/>
        <w:ind w:left="542" w:right="0" w:hanging="423"/>
        <w:jc w:val="left"/>
      </w:pPr>
      <w:r>
        <w:t>How to Simulate</w:t>
      </w:r>
      <w:r>
        <w:rPr>
          <w:spacing w:val="-2"/>
        </w:rPr>
        <w:t xml:space="preserve"> </w:t>
      </w:r>
      <w:r>
        <w:t>Cache</w:t>
      </w:r>
    </w:p>
    <w:p>
      <w:pPr>
        <w:pStyle w:val="6"/>
        <w:spacing w:before="182" w:line="309" w:lineRule="auto"/>
        <w:ind w:left="120" w:right="116" w:firstLine="419"/>
        <w:jc w:val="both"/>
      </w:pPr>
      <w:r>
        <w:t xml:space="preserve">As defined by Patterson &amp; </w:t>
      </w:r>
      <w:r>
        <w:rPr>
          <w:spacing w:val="-3"/>
        </w:rPr>
        <w:t xml:space="preserve">Hennessy. </w:t>
      </w:r>
      <w:r>
        <w:t xml:space="preserve">Cache is just the memory block that occupies the higher level in the memory hierarchy in computer architecture. </w:t>
      </w:r>
      <w:r>
        <w:rPr>
          <w:spacing w:val="-3"/>
        </w:rPr>
        <w:t xml:space="preserve">Physically, </w:t>
      </w:r>
      <w:r>
        <w:t xml:space="preserve">there is no difference between cache and main memory except that cache is faster and smaller than main </w:t>
      </w:r>
      <w:r>
        <w:rPr>
          <w:spacing w:val="-4"/>
        </w:rPr>
        <w:t xml:space="preserve">memory. </w:t>
      </w:r>
      <w:r>
        <w:rPr>
          <w:spacing w:val="-3"/>
        </w:rPr>
        <w:t xml:space="preserve">Functionally, </w:t>
      </w:r>
      <w:r>
        <w:t xml:space="preserve">cache is a subset of main </w:t>
      </w:r>
      <w:r>
        <w:rPr>
          <w:spacing w:val="-4"/>
        </w:rPr>
        <w:t xml:space="preserve">memory. </w:t>
      </w:r>
      <w:r>
        <w:t xml:space="preserve">It stores the data that are referenced by the program </w:t>
      </w:r>
      <w:r>
        <w:rPr>
          <w:spacing w:val="-3"/>
        </w:rPr>
        <w:t>frequently.</w:t>
      </w:r>
    </w:p>
    <w:p>
      <w:pPr>
        <w:pStyle w:val="6"/>
        <w:spacing w:before="2" w:line="309" w:lineRule="auto"/>
        <w:ind w:left="120" w:right="116" w:firstLine="419"/>
        <w:jc w:val="both"/>
      </w:pPr>
      <w:r>
        <w:t>According to what has been discussed above, you can reserve a chunk of memory in your program,</w:t>
      </w:r>
      <w:r>
        <w:rPr>
          <w:spacing w:val="-6"/>
        </w:rPr>
        <w:t xml:space="preserve"> </w:t>
      </w:r>
      <w:r>
        <w:t>i.e.</w:t>
      </w:r>
      <w:r>
        <w:rPr>
          <w:spacing w:val="-6"/>
        </w:rPr>
        <w:t xml:space="preserve"> </w:t>
      </w:r>
      <w:r>
        <w:t>sim-pipe,</w:t>
      </w:r>
      <w:r>
        <w:rPr>
          <w:spacing w:val="-5"/>
        </w:rPr>
        <w:t xml:space="preserve"> </w:t>
      </w:r>
      <w:r>
        <w:t>to</w:t>
      </w:r>
      <w:r>
        <w:rPr>
          <w:spacing w:val="-6"/>
        </w:rPr>
        <w:t xml:space="preserve"> </w:t>
      </w:r>
      <w:r>
        <w:t>simulate</w:t>
      </w:r>
      <w:r>
        <w:rPr>
          <w:spacing w:val="-6"/>
        </w:rPr>
        <w:t xml:space="preserve"> </w:t>
      </w:r>
      <w:r>
        <w:t>cache.</w:t>
      </w:r>
      <w:r>
        <w:rPr>
          <w:spacing w:val="-5"/>
        </w:rPr>
        <w:t xml:space="preserve"> </w:t>
      </w:r>
      <w:r>
        <w:t>Just</w:t>
      </w:r>
      <w:r>
        <w:rPr>
          <w:spacing w:val="-8"/>
        </w:rPr>
        <w:t xml:space="preserve"> </w:t>
      </w:r>
      <w:r>
        <w:t>as</w:t>
      </w:r>
      <w:r>
        <w:rPr>
          <w:spacing w:val="-7"/>
        </w:rPr>
        <w:t xml:space="preserve"> </w:t>
      </w:r>
      <w:r>
        <w:t>the</w:t>
      </w:r>
      <w:r>
        <w:rPr>
          <w:spacing w:val="-5"/>
        </w:rPr>
        <w:t xml:space="preserve"> </w:t>
      </w:r>
      <w:r>
        <w:t>author</w:t>
      </w:r>
      <w:r>
        <w:rPr>
          <w:spacing w:val="-7"/>
        </w:rPr>
        <w:t xml:space="preserve"> </w:t>
      </w:r>
      <w:r>
        <w:t>of</w:t>
      </w:r>
      <w:r>
        <w:rPr>
          <w:spacing w:val="-7"/>
        </w:rPr>
        <w:t xml:space="preserve"> </w:t>
      </w:r>
      <w:r>
        <w:t>SimpleScalar</w:t>
      </w:r>
      <w:r>
        <w:rPr>
          <w:spacing w:val="-6"/>
        </w:rPr>
        <w:t xml:space="preserve"> </w:t>
      </w:r>
      <w:r>
        <w:t>reserving</w:t>
      </w:r>
      <w:r>
        <w:rPr>
          <w:spacing w:val="-6"/>
        </w:rPr>
        <w:t xml:space="preserve"> </w:t>
      </w:r>
      <w:r>
        <w:t>host</w:t>
      </w:r>
      <w:r>
        <w:rPr>
          <w:spacing w:val="-7"/>
        </w:rPr>
        <w:t xml:space="preserve"> </w:t>
      </w:r>
      <w:r>
        <w:t>memory to</w:t>
      </w:r>
      <w:r>
        <w:rPr>
          <w:spacing w:val="-7"/>
        </w:rPr>
        <w:t xml:space="preserve"> </w:t>
      </w:r>
      <w:r>
        <w:t>simulate</w:t>
      </w:r>
      <w:r>
        <w:rPr>
          <w:spacing w:val="-6"/>
        </w:rPr>
        <w:t xml:space="preserve"> </w:t>
      </w:r>
      <w:r>
        <w:t>target</w:t>
      </w:r>
      <w:r>
        <w:rPr>
          <w:spacing w:val="-5"/>
        </w:rPr>
        <w:t xml:space="preserve"> </w:t>
      </w:r>
      <w:r>
        <w:t>machine’s</w:t>
      </w:r>
      <w:r>
        <w:rPr>
          <w:spacing w:val="-6"/>
        </w:rPr>
        <w:t xml:space="preserve"> </w:t>
      </w:r>
      <w:r>
        <w:rPr>
          <w:spacing w:val="-4"/>
        </w:rPr>
        <w:t>memory.</w:t>
      </w:r>
      <w:r>
        <w:rPr>
          <w:spacing w:val="-8"/>
        </w:rPr>
        <w:t xml:space="preserve"> </w:t>
      </w:r>
      <w:r>
        <w:t>What</w:t>
      </w:r>
      <w:r>
        <w:rPr>
          <w:spacing w:val="-5"/>
        </w:rPr>
        <w:t xml:space="preserve"> </w:t>
      </w:r>
      <w:r>
        <w:t>you</w:t>
      </w:r>
      <w:r>
        <w:rPr>
          <w:spacing w:val="-6"/>
        </w:rPr>
        <w:t xml:space="preserve"> </w:t>
      </w:r>
      <w:r>
        <w:t>need</w:t>
      </w:r>
      <w:r>
        <w:rPr>
          <w:spacing w:val="-6"/>
        </w:rPr>
        <w:t xml:space="preserve"> </w:t>
      </w:r>
      <w:r>
        <w:t>to</w:t>
      </w:r>
      <w:r>
        <w:rPr>
          <w:spacing w:val="-6"/>
        </w:rPr>
        <w:t xml:space="preserve"> </w:t>
      </w:r>
      <w:r>
        <w:t>do</w:t>
      </w:r>
      <w:r>
        <w:rPr>
          <w:spacing w:val="-6"/>
        </w:rPr>
        <w:t xml:space="preserve"> </w:t>
      </w:r>
      <w:r>
        <w:t>is</w:t>
      </w:r>
      <w:r>
        <w:rPr>
          <w:spacing w:val="-8"/>
        </w:rPr>
        <w:t xml:space="preserve"> </w:t>
      </w:r>
      <w:r>
        <w:t>to</w:t>
      </w:r>
      <w:r>
        <w:rPr>
          <w:spacing w:val="-6"/>
        </w:rPr>
        <w:t xml:space="preserve"> </w:t>
      </w:r>
      <w:r>
        <w:t>lookup</w:t>
      </w:r>
      <w:r>
        <w:rPr>
          <w:spacing w:val="-8"/>
        </w:rPr>
        <w:t xml:space="preserve"> </w:t>
      </w:r>
      <w:r>
        <w:t>data</w:t>
      </w:r>
      <w:r>
        <w:rPr>
          <w:spacing w:val="-6"/>
        </w:rPr>
        <w:t xml:space="preserve"> </w:t>
      </w:r>
      <w:r>
        <w:t>in</w:t>
      </w:r>
      <w:r>
        <w:rPr>
          <w:spacing w:val="-6"/>
        </w:rPr>
        <w:t xml:space="preserve"> </w:t>
      </w:r>
      <w:r>
        <w:t>the</w:t>
      </w:r>
      <w:r>
        <w:rPr>
          <w:spacing w:val="-9"/>
        </w:rPr>
        <w:t xml:space="preserve"> </w:t>
      </w:r>
      <w:r>
        <w:t>cache</w:t>
      </w:r>
      <w:r>
        <w:rPr>
          <w:spacing w:val="-6"/>
        </w:rPr>
        <w:t xml:space="preserve"> </w:t>
      </w:r>
      <w:r>
        <w:t>first.</w:t>
      </w:r>
      <w:r>
        <w:rPr>
          <w:spacing w:val="-6"/>
        </w:rPr>
        <w:t xml:space="preserve"> </w:t>
      </w:r>
      <w:r>
        <w:t>If</w:t>
      </w:r>
      <w:r>
        <w:rPr>
          <w:spacing w:val="-7"/>
        </w:rPr>
        <w:t xml:space="preserve"> </w:t>
      </w:r>
      <w:r>
        <w:t>the data you want is found in cache, return it. Otherwise continue to look for it in the main</w:t>
      </w:r>
      <w:r>
        <w:rPr>
          <w:spacing w:val="-15"/>
        </w:rPr>
        <w:t xml:space="preserve"> </w:t>
      </w:r>
      <w:r>
        <w:rPr>
          <w:spacing w:val="-4"/>
        </w:rPr>
        <w:t>memory.</w:t>
      </w:r>
    </w:p>
    <w:p>
      <w:pPr>
        <w:pStyle w:val="6"/>
        <w:spacing w:before="2" w:line="309" w:lineRule="auto"/>
        <w:ind w:left="120" w:right="114" w:firstLine="419"/>
        <w:jc w:val="both"/>
      </w:pPr>
      <w:r>
        <w:t>In</w:t>
      </w:r>
      <w:r>
        <w:rPr>
          <w:spacing w:val="-2"/>
        </w:rPr>
        <w:t xml:space="preserve"> </w:t>
      </w:r>
      <w:r>
        <w:t>file</w:t>
      </w:r>
      <w:r>
        <w:rPr>
          <w:spacing w:val="-2"/>
        </w:rPr>
        <w:t xml:space="preserve"> </w:t>
      </w:r>
      <w:r>
        <w:t>”machine.def”,</w:t>
      </w:r>
      <w:r>
        <w:rPr>
          <w:spacing w:val="-2"/>
        </w:rPr>
        <w:t xml:space="preserve"> </w:t>
      </w:r>
      <w:r>
        <w:t>line</w:t>
      </w:r>
      <w:r>
        <w:rPr>
          <w:spacing w:val="-1"/>
        </w:rPr>
        <w:t xml:space="preserve"> </w:t>
      </w:r>
      <w:r>
        <w:t>412</w:t>
      </w:r>
      <w:r>
        <w:rPr>
          <w:spacing w:val="-2"/>
        </w:rPr>
        <w:t xml:space="preserve"> </w:t>
      </w:r>
      <w:r>
        <w:t>to</w:t>
      </w:r>
      <w:r>
        <w:rPr>
          <w:spacing w:val="-4"/>
        </w:rPr>
        <w:t xml:space="preserve"> </w:t>
      </w:r>
      <w:r>
        <w:t>421</w:t>
      </w:r>
      <w:r>
        <w:rPr>
          <w:spacing w:val="-5"/>
        </w:rPr>
        <w:t xml:space="preserve"> </w:t>
      </w:r>
      <w:r>
        <w:t>defines</w:t>
      </w:r>
      <w:r>
        <w:rPr>
          <w:spacing w:val="-5"/>
        </w:rPr>
        <w:t xml:space="preserve"> </w:t>
      </w:r>
      <w:r>
        <w:t>the</w:t>
      </w:r>
      <w:r>
        <w:rPr>
          <w:spacing w:val="-1"/>
        </w:rPr>
        <w:t xml:space="preserve"> </w:t>
      </w:r>
      <w:r>
        <w:t>implementation</w:t>
      </w:r>
      <w:r>
        <w:rPr>
          <w:spacing w:val="-2"/>
        </w:rPr>
        <w:t xml:space="preserve"> </w:t>
      </w:r>
      <w:r>
        <w:t>of</w:t>
      </w:r>
      <w:r>
        <w:rPr>
          <w:spacing w:val="-3"/>
        </w:rPr>
        <w:t xml:space="preserve"> </w:t>
      </w:r>
      <w:r>
        <w:t>”lw”</w:t>
      </w:r>
      <w:r>
        <w:rPr>
          <w:spacing w:val="-6"/>
        </w:rPr>
        <w:t xml:space="preserve"> </w:t>
      </w:r>
      <w:r>
        <w:t>instruction</w:t>
      </w:r>
      <w:r>
        <w:rPr>
          <w:spacing w:val="-2"/>
        </w:rPr>
        <w:t xml:space="preserve"> </w:t>
      </w:r>
      <w:r>
        <w:t>of</w:t>
      </w:r>
      <w:r>
        <w:rPr>
          <w:spacing w:val="-7"/>
        </w:rPr>
        <w:t xml:space="preserve"> </w:t>
      </w:r>
      <w:r>
        <w:t xml:space="preserve">PISA. Pay attention to the macro ”READ_WORD” in line 417. This is the exact function/macro at memory access begins. </w:t>
      </w:r>
      <w:r>
        <w:rPr>
          <w:spacing w:val="-8"/>
        </w:rPr>
        <w:t xml:space="preserve">You </w:t>
      </w:r>
      <w:r>
        <w:t>can wrap this macro and insert you cache lookup code before it. There are many implementation choices. Choose your</w:t>
      </w:r>
      <w:r>
        <w:rPr>
          <w:spacing w:val="-8"/>
        </w:rPr>
        <w:t xml:space="preserve"> </w:t>
      </w:r>
      <w:r>
        <w:t>favorite.</w:t>
      </w:r>
    </w:p>
    <w:p>
      <w:pPr>
        <w:pStyle w:val="6"/>
        <w:rPr>
          <w:sz w:val="22"/>
        </w:rPr>
      </w:pPr>
    </w:p>
    <w:p>
      <w:pPr>
        <w:pStyle w:val="3"/>
        <w:numPr>
          <w:ilvl w:val="1"/>
          <w:numId w:val="1"/>
        </w:numPr>
        <w:tabs>
          <w:tab w:val="left" w:pos="543"/>
        </w:tabs>
        <w:spacing w:before="182" w:after="0" w:line="240" w:lineRule="auto"/>
        <w:ind w:left="542" w:right="0" w:hanging="423"/>
        <w:jc w:val="left"/>
      </w:pPr>
      <w:r>
        <w:t>The difference between Cache Lookup and Memory</w:t>
      </w:r>
      <w:r>
        <w:rPr>
          <w:spacing w:val="-9"/>
        </w:rPr>
        <w:t xml:space="preserve"> </w:t>
      </w:r>
      <w:r>
        <w:t>Reference</w:t>
      </w:r>
    </w:p>
    <w:p>
      <w:pPr>
        <w:pStyle w:val="6"/>
        <w:spacing w:before="182"/>
        <w:ind w:left="540"/>
      </w:pPr>
      <w:r>
        <w:t>As</w:t>
      </w:r>
      <w:r>
        <w:rPr>
          <w:spacing w:val="-10"/>
        </w:rPr>
        <w:t xml:space="preserve"> </w:t>
      </w:r>
      <w:r>
        <w:t>suggested</w:t>
      </w:r>
      <w:r>
        <w:rPr>
          <w:spacing w:val="-11"/>
        </w:rPr>
        <w:t xml:space="preserve"> </w:t>
      </w:r>
      <w:r>
        <w:t>in</w:t>
      </w:r>
      <w:r>
        <w:rPr>
          <w:spacing w:val="-8"/>
        </w:rPr>
        <w:t xml:space="preserve"> </w:t>
      </w:r>
      <w:r>
        <w:t>the</w:t>
      </w:r>
      <w:r>
        <w:rPr>
          <w:spacing w:val="-11"/>
        </w:rPr>
        <w:t xml:space="preserve"> </w:t>
      </w:r>
      <w:r>
        <w:t>last</w:t>
      </w:r>
      <w:r>
        <w:rPr>
          <w:spacing w:val="-9"/>
        </w:rPr>
        <w:t xml:space="preserve"> </w:t>
      </w:r>
      <w:r>
        <w:t>section,</w:t>
      </w:r>
      <w:r>
        <w:rPr>
          <w:spacing w:val="-8"/>
        </w:rPr>
        <w:t xml:space="preserve"> </w:t>
      </w:r>
      <w:r>
        <w:t>both</w:t>
      </w:r>
      <w:r>
        <w:rPr>
          <w:spacing w:val="-8"/>
        </w:rPr>
        <w:t xml:space="preserve"> </w:t>
      </w:r>
      <w:r>
        <w:t>memory</w:t>
      </w:r>
      <w:r>
        <w:rPr>
          <w:spacing w:val="-14"/>
        </w:rPr>
        <w:t xml:space="preserve"> </w:t>
      </w:r>
      <w:r>
        <w:t>and</w:t>
      </w:r>
      <w:r>
        <w:rPr>
          <w:spacing w:val="-9"/>
        </w:rPr>
        <w:t xml:space="preserve"> </w:t>
      </w:r>
      <w:r>
        <w:t>cache</w:t>
      </w:r>
      <w:r>
        <w:rPr>
          <w:spacing w:val="-11"/>
        </w:rPr>
        <w:t xml:space="preserve"> </w:t>
      </w:r>
      <w:r>
        <w:t>of</w:t>
      </w:r>
      <w:r>
        <w:rPr>
          <w:spacing w:val="-9"/>
        </w:rPr>
        <w:t xml:space="preserve"> </w:t>
      </w:r>
      <w:r>
        <w:t>the</w:t>
      </w:r>
      <w:r>
        <w:rPr>
          <w:spacing w:val="-9"/>
        </w:rPr>
        <w:t xml:space="preserve"> </w:t>
      </w:r>
      <w:r>
        <w:t>target</w:t>
      </w:r>
      <w:r>
        <w:rPr>
          <w:spacing w:val="-10"/>
        </w:rPr>
        <w:t xml:space="preserve"> </w:t>
      </w:r>
      <w:r>
        <w:t>machine</w:t>
      </w:r>
      <w:r>
        <w:rPr>
          <w:spacing w:val="-9"/>
        </w:rPr>
        <w:t xml:space="preserve"> </w:t>
      </w:r>
      <w:r>
        <w:t>are</w:t>
      </w:r>
      <w:r>
        <w:rPr>
          <w:spacing w:val="-9"/>
        </w:rPr>
        <w:t xml:space="preserve"> </w:t>
      </w:r>
      <w:r>
        <w:t>simulated</w:t>
      </w:r>
      <w:r>
        <w:rPr>
          <w:spacing w:val="-10"/>
        </w:rPr>
        <w:t xml:space="preserve"> </w:t>
      </w:r>
      <w:r>
        <w:t>by</w:t>
      </w:r>
    </w:p>
    <w:p>
      <w:pPr>
        <w:spacing w:after="0"/>
        <w:sectPr>
          <w:headerReference r:id="rId3" w:type="default"/>
          <w:type w:val="continuous"/>
          <w:pgSz w:w="11910" w:h="16840"/>
          <w:pgMar w:top="1380" w:right="1680" w:bottom="280" w:left="1680" w:header="855" w:footer="720" w:gutter="0"/>
        </w:sectPr>
      </w:pPr>
    </w:p>
    <w:p>
      <w:pPr>
        <w:pStyle w:val="6"/>
        <w:spacing w:before="82" w:line="309" w:lineRule="auto"/>
        <w:ind w:left="120" w:right="112"/>
        <w:jc w:val="both"/>
      </w:pPr>
      <w:r>
        <w:t xml:space="preserve">the host </w:t>
      </w:r>
      <w:r>
        <w:rPr>
          <w:spacing w:val="-3"/>
        </w:rPr>
        <w:t xml:space="preserve">memory. </w:t>
      </w:r>
      <w:r>
        <w:t xml:space="preserve">Therefore, you may wonder, what is the difference between cache lookup and memory reference? My answer is that you should simulate the difference. As you know cache is smaller but faster than main </w:t>
      </w:r>
      <w:r>
        <w:rPr>
          <w:spacing w:val="-4"/>
        </w:rPr>
        <w:t xml:space="preserve">memory. </w:t>
      </w:r>
      <w:r>
        <w:t>So there are cache miss and cache hit. When cache hit occurs,</w:t>
      </w:r>
      <w:r>
        <w:rPr>
          <w:spacing w:val="-5"/>
        </w:rPr>
        <w:t xml:space="preserve"> </w:t>
      </w:r>
      <w:r>
        <w:t>”load”</w:t>
      </w:r>
      <w:r>
        <w:rPr>
          <w:spacing w:val="-6"/>
        </w:rPr>
        <w:t xml:space="preserve"> </w:t>
      </w:r>
      <w:r>
        <w:t>instruction</w:t>
      </w:r>
      <w:r>
        <w:rPr>
          <w:spacing w:val="-4"/>
        </w:rPr>
        <w:t xml:space="preserve"> </w:t>
      </w:r>
      <w:r>
        <w:t>can</w:t>
      </w:r>
      <w:r>
        <w:rPr>
          <w:spacing w:val="-4"/>
        </w:rPr>
        <w:t xml:space="preserve"> </w:t>
      </w:r>
      <w:r>
        <w:t>quickly</w:t>
      </w:r>
      <w:r>
        <w:rPr>
          <w:spacing w:val="-8"/>
        </w:rPr>
        <w:t xml:space="preserve"> </w:t>
      </w:r>
      <w:r>
        <w:t>return</w:t>
      </w:r>
      <w:r>
        <w:rPr>
          <w:spacing w:val="-4"/>
        </w:rPr>
        <w:t xml:space="preserve"> </w:t>
      </w:r>
      <w:r>
        <w:t>the</w:t>
      </w:r>
      <w:r>
        <w:rPr>
          <w:spacing w:val="-4"/>
        </w:rPr>
        <w:t xml:space="preserve"> </w:t>
      </w:r>
      <w:r>
        <w:t>data</w:t>
      </w:r>
      <w:r>
        <w:rPr>
          <w:spacing w:val="-4"/>
        </w:rPr>
        <w:t xml:space="preserve"> </w:t>
      </w:r>
      <w:r>
        <w:t>in</w:t>
      </w:r>
      <w:r>
        <w:rPr>
          <w:spacing w:val="-4"/>
        </w:rPr>
        <w:t xml:space="preserve"> </w:t>
      </w:r>
      <w:r>
        <w:t>1</w:t>
      </w:r>
      <w:r>
        <w:rPr>
          <w:spacing w:val="-4"/>
        </w:rPr>
        <w:t xml:space="preserve"> </w:t>
      </w:r>
      <w:r>
        <w:t>or</w:t>
      </w:r>
      <w:r>
        <w:rPr>
          <w:spacing w:val="-4"/>
        </w:rPr>
        <w:t xml:space="preserve"> </w:t>
      </w:r>
      <w:r>
        <w:t>2</w:t>
      </w:r>
      <w:r>
        <w:rPr>
          <w:spacing w:val="-4"/>
        </w:rPr>
        <w:t xml:space="preserve"> </w:t>
      </w:r>
      <w:r>
        <w:t>cycles;</w:t>
      </w:r>
      <w:r>
        <w:rPr>
          <w:spacing w:val="-2"/>
        </w:rPr>
        <w:t xml:space="preserve"> </w:t>
      </w:r>
      <w:r>
        <w:t>while</w:t>
      </w:r>
      <w:r>
        <w:rPr>
          <w:spacing w:val="-4"/>
        </w:rPr>
        <w:t xml:space="preserve"> </w:t>
      </w:r>
      <w:r>
        <w:t>cache</w:t>
      </w:r>
      <w:r>
        <w:rPr>
          <w:spacing w:val="-4"/>
        </w:rPr>
        <w:t xml:space="preserve"> </w:t>
      </w:r>
      <w:r>
        <w:t>miss</w:t>
      </w:r>
      <w:r>
        <w:rPr>
          <w:spacing w:val="-4"/>
        </w:rPr>
        <w:t xml:space="preserve"> </w:t>
      </w:r>
      <w:r>
        <w:t>occurs,</w:t>
      </w:r>
      <w:r>
        <w:rPr>
          <w:spacing w:val="-4"/>
        </w:rPr>
        <w:t xml:space="preserve"> </w:t>
      </w:r>
      <w:r>
        <w:t>you should</w:t>
      </w:r>
      <w:r>
        <w:rPr>
          <w:spacing w:val="-7"/>
        </w:rPr>
        <w:t xml:space="preserve"> </w:t>
      </w:r>
      <w:r>
        <w:t>help</w:t>
      </w:r>
      <w:r>
        <w:rPr>
          <w:spacing w:val="-6"/>
        </w:rPr>
        <w:t xml:space="preserve"> </w:t>
      </w:r>
      <w:r>
        <w:t>the</w:t>
      </w:r>
      <w:r>
        <w:rPr>
          <w:spacing w:val="-8"/>
        </w:rPr>
        <w:t xml:space="preserve"> </w:t>
      </w:r>
      <w:r>
        <w:t>”load”</w:t>
      </w:r>
      <w:r>
        <w:rPr>
          <w:spacing w:val="-7"/>
        </w:rPr>
        <w:t xml:space="preserve"> </w:t>
      </w:r>
      <w:r>
        <w:t>instruction</w:t>
      </w:r>
      <w:r>
        <w:rPr>
          <w:spacing w:val="-6"/>
        </w:rPr>
        <w:t xml:space="preserve"> </w:t>
      </w:r>
      <w:r>
        <w:t>to</w:t>
      </w:r>
      <w:r>
        <w:rPr>
          <w:spacing w:val="-6"/>
        </w:rPr>
        <w:t xml:space="preserve"> </w:t>
      </w:r>
      <w:r>
        <w:t>get</w:t>
      </w:r>
      <w:r>
        <w:rPr>
          <w:spacing w:val="-7"/>
        </w:rPr>
        <w:t xml:space="preserve"> </w:t>
      </w:r>
      <w:r>
        <w:t>its</w:t>
      </w:r>
      <w:r>
        <w:rPr>
          <w:spacing w:val="-8"/>
        </w:rPr>
        <w:t xml:space="preserve"> </w:t>
      </w:r>
      <w:r>
        <w:t>data</w:t>
      </w:r>
      <w:r>
        <w:rPr>
          <w:spacing w:val="-9"/>
        </w:rPr>
        <w:t xml:space="preserve"> </w:t>
      </w:r>
      <w:r>
        <w:t>from</w:t>
      </w:r>
      <w:r>
        <w:rPr>
          <w:spacing w:val="-10"/>
        </w:rPr>
        <w:t xml:space="preserve"> </w:t>
      </w:r>
      <w:r>
        <w:t>main</w:t>
      </w:r>
      <w:r>
        <w:rPr>
          <w:spacing w:val="-6"/>
        </w:rPr>
        <w:t xml:space="preserve"> </w:t>
      </w:r>
      <w:r>
        <w:rPr>
          <w:spacing w:val="-4"/>
        </w:rPr>
        <w:t>memory,</w:t>
      </w:r>
      <w:r>
        <w:rPr>
          <w:spacing w:val="-7"/>
        </w:rPr>
        <w:t xml:space="preserve"> </w:t>
      </w:r>
      <w:r>
        <w:t>which</w:t>
      </w:r>
      <w:r>
        <w:rPr>
          <w:spacing w:val="-6"/>
        </w:rPr>
        <w:t xml:space="preserve"> </w:t>
      </w:r>
      <w:r>
        <w:t>will</w:t>
      </w:r>
      <w:r>
        <w:rPr>
          <w:spacing w:val="-7"/>
        </w:rPr>
        <w:t xml:space="preserve"> </w:t>
      </w:r>
      <w:r>
        <w:t>take</w:t>
      </w:r>
      <w:r>
        <w:rPr>
          <w:spacing w:val="-7"/>
        </w:rPr>
        <w:t xml:space="preserve"> </w:t>
      </w:r>
      <w:r>
        <w:t>10</w:t>
      </w:r>
      <w:r>
        <w:rPr>
          <w:spacing w:val="-6"/>
        </w:rPr>
        <w:t xml:space="preserve"> </w:t>
      </w:r>
      <w:r>
        <w:t>or</w:t>
      </w:r>
      <w:r>
        <w:rPr>
          <w:spacing w:val="-9"/>
        </w:rPr>
        <w:t xml:space="preserve"> </w:t>
      </w:r>
      <w:r>
        <w:t>20</w:t>
      </w:r>
      <w:r>
        <w:rPr>
          <w:spacing w:val="-8"/>
        </w:rPr>
        <w:t xml:space="preserve"> </w:t>
      </w:r>
      <w:r>
        <w:t>cycles to</w:t>
      </w:r>
      <w:r>
        <w:rPr>
          <w:spacing w:val="-8"/>
        </w:rPr>
        <w:t xml:space="preserve"> </w:t>
      </w:r>
      <w:r>
        <w:t>finish.</w:t>
      </w:r>
      <w:r>
        <w:rPr>
          <w:spacing w:val="-8"/>
        </w:rPr>
        <w:t xml:space="preserve"> </w:t>
      </w:r>
      <w:r>
        <w:t>This</w:t>
      </w:r>
      <w:r>
        <w:rPr>
          <w:spacing w:val="-9"/>
        </w:rPr>
        <w:t xml:space="preserve"> </w:t>
      </w:r>
      <w:r>
        <w:t>performance</w:t>
      </w:r>
      <w:r>
        <w:rPr>
          <w:spacing w:val="-8"/>
        </w:rPr>
        <w:t xml:space="preserve"> </w:t>
      </w:r>
      <w:r>
        <w:t>penalty</w:t>
      </w:r>
      <w:r>
        <w:rPr>
          <w:spacing w:val="-13"/>
        </w:rPr>
        <w:t xml:space="preserve"> </w:t>
      </w:r>
      <w:r>
        <w:t>can</w:t>
      </w:r>
      <w:r>
        <w:rPr>
          <w:spacing w:val="-8"/>
        </w:rPr>
        <w:t xml:space="preserve"> </w:t>
      </w:r>
      <w:r>
        <w:t>be</w:t>
      </w:r>
      <w:r>
        <w:rPr>
          <w:spacing w:val="-9"/>
        </w:rPr>
        <w:t xml:space="preserve"> </w:t>
      </w:r>
      <w:r>
        <w:t>expressed</w:t>
      </w:r>
      <w:r>
        <w:rPr>
          <w:spacing w:val="-7"/>
        </w:rPr>
        <w:t xml:space="preserve"> </w:t>
      </w:r>
      <w:r>
        <w:t>in</w:t>
      </w:r>
      <w:r>
        <w:rPr>
          <w:spacing w:val="-8"/>
        </w:rPr>
        <w:t xml:space="preserve"> </w:t>
      </w:r>
      <w:r>
        <w:t>the</w:t>
      </w:r>
      <w:r>
        <w:rPr>
          <w:spacing w:val="-8"/>
        </w:rPr>
        <w:t xml:space="preserve"> </w:t>
      </w:r>
      <w:r>
        <w:t>total</w:t>
      </w:r>
      <w:r>
        <w:rPr>
          <w:spacing w:val="-10"/>
        </w:rPr>
        <w:t xml:space="preserve"> </w:t>
      </w:r>
      <w:r>
        <w:t>cycle</w:t>
      </w:r>
      <w:r>
        <w:rPr>
          <w:spacing w:val="-8"/>
        </w:rPr>
        <w:t xml:space="preserve"> </w:t>
      </w:r>
      <w:r>
        <w:t>number</w:t>
      </w:r>
      <w:r>
        <w:rPr>
          <w:spacing w:val="-9"/>
        </w:rPr>
        <w:t xml:space="preserve"> </w:t>
      </w:r>
      <w:r>
        <w:t>of</w:t>
      </w:r>
      <w:r>
        <w:rPr>
          <w:spacing w:val="-8"/>
        </w:rPr>
        <w:t xml:space="preserve"> </w:t>
      </w:r>
      <w:r>
        <w:t>program</w:t>
      </w:r>
      <w:r>
        <w:rPr>
          <w:spacing w:val="-12"/>
        </w:rPr>
        <w:t xml:space="preserve"> </w:t>
      </w:r>
      <w:r>
        <w:t>executed. So, you must keep a cycle counter in the simulator. If cache hit occurs, add 1 or 2 cycles (it’s up to you</w:t>
      </w:r>
      <w:r>
        <w:rPr>
          <w:spacing w:val="-11"/>
        </w:rPr>
        <w:t xml:space="preserve"> </w:t>
      </w:r>
      <w:r>
        <w:t>to</w:t>
      </w:r>
      <w:r>
        <w:rPr>
          <w:spacing w:val="-10"/>
        </w:rPr>
        <w:t xml:space="preserve"> </w:t>
      </w:r>
      <w:r>
        <w:t>define</w:t>
      </w:r>
      <w:r>
        <w:rPr>
          <w:spacing w:val="-10"/>
        </w:rPr>
        <w:t xml:space="preserve"> </w:t>
      </w:r>
      <w:r>
        <w:t>how</w:t>
      </w:r>
      <w:r>
        <w:rPr>
          <w:spacing w:val="-11"/>
        </w:rPr>
        <w:t xml:space="preserve"> </w:t>
      </w:r>
      <w:r>
        <w:rPr>
          <w:spacing w:val="-5"/>
        </w:rPr>
        <w:t>many.</w:t>
      </w:r>
      <w:r>
        <w:rPr>
          <w:spacing w:val="-7"/>
        </w:rPr>
        <w:t xml:space="preserve"> </w:t>
      </w:r>
      <w:r>
        <w:t>For</w:t>
      </w:r>
      <w:r>
        <w:rPr>
          <w:spacing w:val="-8"/>
        </w:rPr>
        <w:t xml:space="preserve"> </w:t>
      </w:r>
      <w:r>
        <w:rPr>
          <w:spacing w:val="-3"/>
        </w:rPr>
        <w:t>simplicity,</w:t>
      </w:r>
      <w:r>
        <w:rPr>
          <w:spacing w:val="-7"/>
        </w:rPr>
        <w:t xml:space="preserve"> </w:t>
      </w:r>
      <w:r>
        <w:t>you</w:t>
      </w:r>
      <w:r>
        <w:rPr>
          <w:spacing w:val="-11"/>
        </w:rPr>
        <w:t xml:space="preserve"> </w:t>
      </w:r>
      <w:r>
        <w:t>can</w:t>
      </w:r>
      <w:r>
        <w:rPr>
          <w:spacing w:val="-10"/>
        </w:rPr>
        <w:t xml:space="preserve"> </w:t>
      </w:r>
      <w:r>
        <w:t>just</w:t>
      </w:r>
      <w:r>
        <w:rPr>
          <w:spacing w:val="-11"/>
        </w:rPr>
        <w:t xml:space="preserve"> </w:t>
      </w:r>
      <w:r>
        <w:t>specify</w:t>
      </w:r>
      <w:r>
        <w:rPr>
          <w:spacing w:val="-15"/>
        </w:rPr>
        <w:t xml:space="preserve"> </w:t>
      </w:r>
      <w:r>
        <w:t>1</w:t>
      </w:r>
      <w:r>
        <w:rPr>
          <w:spacing w:val="-10"/>
        </w:rPr>
        <w:t xml:space="preserve"> </w:t>
      </w:r>
      <w:r>
        <w:t>cycle)</w:t>
      </w:r>
      <w:r>
        <w:rPr>
          <w:spacing w:val="-8"/>
        </w:rPr>
        <w:t xml:space="preserve"> </w:t>
      </w:r>
      <w:r>
        <w:t>to</w:t>
      </w:r>
      <w:r>
        <w:rPr>
          <w:spacing w:val="-10"/>
        </w:rPr>
        <w:t xml:space="preserve"> </w:t>
      </w:r>
      <w:r>
        <w:t>the</w:t>
      </w:r>
      <w:r>
        <w:rPr>
          <w:spacing w:val="-11"/>
        </w:rPr>
        <w:t xml:space="preserve"> </w:t>
      </w:r>
      <w:r>
        <w:t>cycle</w:t>
      </w:r>
      <w:r>
        <w:rPr>
          <w:spacing w:val="-10"/>
        </w:rPr>
        <w:t xml:space="preserve"> </w:t>
      </w:r>
      <w:r>
        <w:t>counter.</w:t>
      </w:r>
      <w:r>
        <w:rPr>
          <w:spacing w:val="-10"/>
        </w:rPr>
        <w:t xml:space="preserve"> </w:t>
      </w:r>
      <w:r>
        <w:t xml:space="preserve">Otherwise for cache miss, add 10 or 20 cycles (For </w:t>
      </w:r>
      <w:r>
        <w:rPr>
          <w:spacing w:val="-3"/>
        </w:rPr>
        <w:t xml:space="preserve">simplicity, </w:t>
      </w:r>
      <w:r>
        <w:t xml:space="preserve">you can just specify 10 cycle). Then, print out the total cycle number of the running program. </w:t>
      </w:r>
      <w:r>
        <w:rPr>
          <w:spacing w:val="-7"/>
        </w:rPr>
        <w:t xml:space="preserve">You </w:t>
      </w:r>
      <w:r>
        <w:t>can repeat the experiment on</w:t>
      </w:r>
      <w:r>
        <w:rPr>
          <w:spacing w:val="-38"/>
        </w:rPr>
        <w:t xml:space="preserve"> </w:t>
      </w:r>
      <w:r>
        <w:t xml:space="preserve">the simulator that has no cache or cache is disabled (therefore every memory access causes cache miss). </w:t>
      </w:r>
      <w:r>
        <w:rPr>
          <w:spacing w:val="-7"/>
        </w:rPr>
        <w:t xml:space="preserve">You </w:t>
      </w:r>
      <w:r>
        <w:t xml:space="preserve">will get another cycle </w:t>
      </w:r>
      <w:r>
        <w:rPr>
          <w:spacing w:val="-3"/>
        </w:rPr>
        <w:t xml:space="preserve">number. </w:t>
      </w:r>
      <w:r>
        <w:t xml:space="preserve">The difference between the cycle numbers manifests the difference of cache and </w:t>
      </w:r>
      <w:r>
        <w:rPr>
          <w:spacing w:val="-4"/>
        </w:rPr>
        <w:t>memory.</w:t>
      </w:r>
    </w:p>
    <w:p>
      <w:pPr>
        <w:pStyle w:val="6"/>
        <w:rPr>
          <w:sz w:val="22"/>
        </w:rPr>
      </w:pPr>
    </w:p>
    <w:p>
      <w:pPr>
        <w:pStyle w:val="3"/>
        <w:numPr>
          <w:ilvl w:val="1"/>
          <w:numId w:val="1"/>
        </w:numPr>
        <w:tabs>
          <w:tab w:val="left" w:pos="543"/>
        </w:tabs>
        <w:spacing w:before="186" w:after="0" w:line="240" w:lineRule="auto"/>
        <w:ind w:left="542" w:right="0" w:hanging="423"/>
        <w:jc w:val="both"/>
      </w:pPr>
      <w:r>
        <w:t>Cache</w:t>
      </w:r>
      <w:r>
        <w:rPr>
          <w:spacing w:val="-1"/>
        </w:rPr>
        <w:t xml:space="preserve"> </w:t>
      </w:r>
      <w:r>
        <w:t>Organization</w:t>
      </w:r>
    </w:p>
    <w:p>
      <w:pPr>
        <w:pStyle w:val="6"/>
        <w:spacing w:before="182"/>
        <w:ind w:left="540"/>
        <w:jc w:val="both"/>
      </w:pPr>
      <w:r>
        <w:t>In this section, I will give some suggestions about the organization of the cache.</w:t>
      </w:r>
    </w:p>
    <w:p>
      <w:pPr>
        <w:pStyle w:val="4"/>
        <w:numPr>
          <w:ilvl w:val="2"/>
          <w:numId w:val="1"/>
        </w:numPr>
        <w:tabs>
          <w:tab w:val="left" w:pos="639"/>
        </w:tabs>
        <w:spacing w:before="62" w:after="0" w:line="240" w:lineRule="auto"/>
        <w:ind w:left="638" w:right="0" w:hanging="519"/>
        <w:jc w:val="both"/>
      </w:pPr>
      <w:r>
        <w:t>Multi-level vs.</w:t>
      </w:r>
      <w:r>
        <w:rPr>
          <w:spacing w:val="-1"/>
        </w:rPr>
        <w:t xml:space="preserve"> </w:t>
      </w:r>
      <w:r>
        <w:t>Single-level</w:t>
      </w:r>
    </w:p>
    <w:p>
      <w:pPr>
        <w:pStyle w:val="6"/>
        <w:spacing w:before="56" w:line="309" w:lineRule="auto"/>
        <w:ind w:left="120" w:right="114" w:firstLine="419"/>
        <w:jc w:val="both"/>
      </w:pPr>
      <w:r>
        <w:t xml:space="preserve">In modern commercial processor there are several levels of cache in the system L1, L2, L3 cache, or on-chip, off-chip cache. You are not required to implement a real CPU. So, a </w:t>
      </w:r>
      <w:r>
        <w:rPr>
          <w:b/>
          <w:i/>
        </w:rPr>
        <w:t>single leve</w:t>
      </w:r>
      <w:r>
        <w:t>l cache is enough.</w:t>
      </w:r>
    </w:p>
    <w:p>
      <w:pPr>
        <w:pStyle w:val="4"/>
        <w:numPr>
          <w:ilvl w:val="2"/>
          <w:numId w:val="1"/>
        </w:numPr>
        <w:tabs>
          <w:tab w:val="left" w:pos="639"/>
        </w:tabs>
        <w:spacing w:before="0" w:after="0" w:line="257" w:lineRule="exact"/>
        <w:ind w:left="638" w:right="0" w:hanging="519"/>
        <w:jc w:val="both"/>
      </w:pPr>
      <w:r>
        <w:t>Associativeness</w:t>
      </w:r>
    </w:p>
    <w:p>
      <w:pPr>
        <w:pStyle w:val="6"/>
        <w:spacing w:before="57" w:line="309" w:lineRule="auto"/>
        <w:ind w:left="120" w:right="115" w:firstLine="419"/>
        <w:jc w:val="both"/>
      </w:pPr>
      <w:r>
        <w:t xml:space="preserve">There are three different ways to organize the cache lines: direct mapped, set associative, and fully associative. Please refer to your textbook for detailed description of these methods. You are required to implement a </w:t>
      </w:r>
      <w:r>
        <w:rPr>
          <w:b/>
          <w:i/>
        </w:rPr>
        <w:t xml:space="preserve">four-way set-associative </w:t>
      </w:r>
      <w:r>
        <w:t>cache in this project.</w:t>
      </w:r>
    </w:p>
    <w:p>
      <w:pPr>
        <w:pStyle w:val="4"/>
        <w:numPr>
          <w:ilvl w:val="2"/>
          <w:numId w:val="1"/>
        </w:numPr>
        <w:tabs>
          <w:tab w:val="left" w:pos="639"/>
        </w:tabs>
        <w:spacing w:before="0" w:after="0" w:line="257" w:lineRule="exact"/>
        <w:ind w:left="638" w:right="0" w:hanging="519"/>
        <w:jc w:val="both"/>
      </w:pPr>
      <w:r>
        <w:t>I-Cache vs.</w:t>
      </w:r>
      <w:r>
        <w:rPr>
          <w:spacing w:val="-1"/>
        </w:rPr>
        <w:t xml:space="preserve"> </w:t>
      </w:r>
      <w:r>
        <w:t>D-Cache</w:t>
      </w:r>
    </w:p>
    <w:p>
      <w:pPr>
        <w:pStyle w:val="6"/>
        <w:spacing w:before="57" w:line="309" w:lineRule="auto"/>
        <w:ind w:left="120" w:right="116" w:firstLine="419"/>
        <w:jc w:val="both"/>
      </w:pPr>
      <w:r>
        <w:t>In modern computer architecture, the cache is divided into instruction cache and data cache. Instruction</w:t>
      </w:r>
      <w:r>
        <w:rPr>
          <w:spacing w:val="-6"/>
        </w:rPr>
        <w:t xml:space="preserve"> </w:t>
      </w:r>
      <w:r>
        <w:t>cache,</w:t>
      </w:r>
      <w:r>
        <w:rPr>
          <w:spacing w:val="-6"/>
        </w:rPr>
        <w:t xml:space="preserve"> </w:t>
      </w:r>
      <w:r>
        <w:t>or</w:t>
      </w:r>
      <w:r>
        <w:rPr>
          <w:spacing w:val="-6"/>
        </w:rPr>
        <w:t xml:space="preserve"> </w:t>
      </w:r>
      <w:r>
        <w:t>I-cache,</w:t>
      </w:r>
      <w:r>
        <w:rPr>
          <w:spacing w:val="-6"/>
        </w:rPr>
        <w:t xml:space="preserve"> </w:t>
      </w:r>
      <w:r>
        <w:t>is</w:t>
      </w:r>
      <w:r>
        <w:rPr>
          <w:spacing w:val="-6"/>
        </w:rPr>
        <w:t xml:space="preserve"> </w:t>
      </w:r>
      <w:r>
        <w:t>used</w:t>
      </w:r>
      <w:r>
        <w:rPr>
          <w:spacing w:val="-6"/>
        </w:rPr>
        <w:t xml:space="preserve"> </w:t>
      </w:r>
      <w:r>
        <w:t>to</w:t>
      </w:r>
      <w:r>
        <w:rPr>
          <w:spacing w:val="-5"/>
        </w:rPr>
        <w:t xml:space="preserve"> </w:t>
      </w:r>
      <w:r>
        <w:t>provide</w:t>
      </w:r>
      <w:r>
        <w:rPr>
          <w:spacing w:val="-6"/>
        </w:rPr>
        <w:t xml:space="preserve"> </w:t>
      </w:r>
      <w:r>
        <w:t>instructions</w:t>
      </w:r>
      <w:r>
        <w:rPr>
          <w:spacing w:val="-6"/>
        </w:rPr>
        <w:t xml:space="preserve"> </w:t>
      </w:r>
      <w:r>
        <w:t>for</w:t>
      </w:r>
      <w:r>
        <w:rPr>
          <w:spacing w:val="-6"/>
        </w:rPr>
        <w:t xml:space="preserve"> </w:t>
      </w:r>
      <w:r>
        <w:t>execution</w:t>
      </w:r>
      <w:r>
        <w:rPr>
          <w:spacing w:val="-6"/>
        </w:rPr>
        <w:t xml:space="preserve"> </w:t>
      </w:r>
      <w:r>
        <w:t>in</w:t>
      </w:r>
      <w:r>
        <w:rPr>
          <w:spacing w:val="-5"/>
        </w:rPr>
        <w:t xml:space="preserve"> </w:t>
      </w:r>
      <w:r>
        <w:t>instruction</w:t>
      </w:r>
      <w:r>
        <w:rPr>
          <w:spacing w:val="-6"/>
        </w:rPr>
        <w:t xml:space="preserve"> </w:t>
      </w:r>
      <w:r>
        <w:t>fetch</w:t>
      </w:r>
      <w:r>
        <w:rPr>
          <w:spacing w:val="-5"/>
        </w:rPr>
        <w:t xml:space="preserve"> </w:t>
      </w:r>
      <w:r>
        <w:t xml:space="preserve">stage. Data cache, or D-cache, is used to provide data in memory access stage. In this project, you do not need to differentiate the type of the memory access. That means your implementation is a </w:t>
      </w:r>
      <w:r>
        <w:rPr>
          <w:b/>
          <w:i/>
        </w:rPr>
        <w:t>unified cache</w:t>
      </w:r>
      <w:r>
        <w:t>.</w:t>
      </w:r>
    </w:p>
    <w:p>
      <w:pPr>
        <w:pStyle w:val="4"/>
        <w:numPr>
          <w:ilvl w:val="2"/>
          <w:numId w:val="1"/>
        </w:numPr>
        <w:tabs>
          <w:tab w:val="left" w:pos="639"/>
        </w:tabs>
        <w:spacing w:before="0" w:after="0" w:line="258" w:lineRule="exact"/>
        <w:ind w:left="638" w:right="0" w:hanging="519"/>
        <w:jc w:val="both"/>
      </w:pPr>
      <w:r>
        <w:t>Virtual Tag vs. Physical</w:t>
      </w:r>
      <w:r>
        <w:rPr>
          <w:spacing w:val="-4"/>
        </w:rPr>
        <w:t xml:space="preserve"> </w:t>
      </w:r>
      <w:r>
        <w:t>Tag</w:t>
      </w:r>
    </w:p>
    <w:p>
      <w:pPr>
        <w:pStyle w:val="6"/>
        <w:spacing w:before="56" w:line="309" w:lineRule="auto"/>
        <w:ind w:left="120" w:right="114" w:firstLine="419"/>
        <w:jc w:val="both"/>
      </w:pPr>
      <w:r>
        <w:t xml:space="preserve">Since the original SimpleScalar simulator didn’t simulate the memory management unit, you don’t need to worry about this problem. Just use the </w:t>
      </w:r>
      <w:r>
        <w:rPr>
          <w:b/>
          <w:i/>
        </w:rPr>
        <w:t xml:space="preserve">upper bits </w:t>
      </w:r>
      <w:r>
        <w:t>of the memory address as the tag</w:t>
      </w:r>
      <w:r>
        <w:rPr>
          <w:spacing w:val="-32"/>
        </w:rPr>
        <w:t xml:space="preserve"> </w:t>
      </w:r>
      <w:r>
        <w:t>of the cache</w:t>
      </w:r>
      <w:r>
        <w:rPr>
          <w:spacing w:val="-1"/>
        </w:rPr>
        <w:t xml:space="preserve"> </w:t>
      </w:r>
      <w:r>
        <w:t>line.</w:t>
      </w:r>
    </w:p>
    <w:p>
      <w:pPr>
        <w:pStyle w:val="4"/>
        <w:numPr>
          <w:ilvl w:val="2"/>
          <w:numId w:val="1"/>
        </w:numPr>
        <w:tabs>
          <w:tab w:val="left" w:pos="639"/>
        </w:tabs>
        <w:spacing w:before="0" w:after="0" w:line="257" w:lineRule="exact"/>
        <w:ind w:left="638" w:right="0" w:hanging="519"/>
        <w:jc w:val="both"/>
      </w:pPr>
      <w:r>
        <w:t>Cache Line Size and Cache</w:t>
      </w:r>
      <w:r>
        <w:rPr>
          <w:spacing w:val="-4"/>
        </w:rPr>
        <w:t xml:space="preserve"> </w:t>
      </w:r>
      <w:r>
        <w:t>Capacity</w:t>
      </w:r>
    </w:p>
    <w:p>
      <w:pPr>
        <w:pStyle w:val="6"/>
        <w:spacing w:before="57" w:line="309" w:lineRule="auto"/>
        <w:ind w:left="120" w:right="114" w:firstLine="419"/>
        <w:jc w:val="both"/>
      </w:pPr>
      <w:r>
        <w:t xml:space="preserve">The cache line size should be </w:t>
      </w:r>
      <w:r>
        <w:rPr>
          <w:b/>
          <w:i/>
        </w:rPr>
        <w:t>16 bytes</w:t>
      </w:r>
      <w:r>
        <w:t xml:space="preserve">. And the cache should have </w:t>
      </w:r>
      <w:r>
        <w:rPr>
          <w:b/>
          <w:i/>
        </w:rPr>
        <w:t xml:space="preserve">16 sets </w:t>
      </w:r>
      <w:r>
        <w:t xml:space="preserve">in total. Therefore the capacity of the cache is </w:t>
      </w:r>
      <w:r>
        <w:rPr>
          <w:b/>
          <w:i/>
        </w:rPr>
        <w:t>1k bytes</w:t>
      </w:r>
      <w:r>
        <w:t>.</w:t>
      </w:r>
    </w:p>
    <w:p>
      <w:pPr>
        <w:pStyle w:val="4"/>
        <w:numPr>
          <w:ilvl w:val="2"/>
          <w:numId w:val="1"/>
        </w:numPr>
        <w:tabs>
          <w:tab w:val="left" w:pos="639"/>
        </w:tabs>
        <w:spacing w:before="0" w:after="0" w:line="257" w:lineRule="exact"/>
        <w:ind w:left="638" w:right="0" w:hanging="519"/>
        <w:jc w:val="both"/>
      </w:pPr>
      <w:r>
        <w:t>Valid</w:t>
      </w:r>
      <w:r>
        <w:rPr>
          <w:spacing w:val="-1"/>
        </w:rPr>
        <w:t xml:space="preserve"> </w:t>
      </w:r>
      <w:r>
        <w:t>Bit</w:t>
      </w:r>
    </w:p>
    <w:p>
      <w:pPr>
        <w:pStyle w:val="6"/>
        <w:spacing w:before="56" w:line="309" w:lineRule="auto"/>
        <w:ind w:left="120" w:right="118" w:firstLine="419"/>
        <w:jc w:val="both"/>
      </w:pPr>
      <w:r>
        <w:t xml:space="preserve">You should have a </w:t>
      </w:r>
      <w:r>
        <w:rPr>
          <w:b/>
          <w:i/>
        </w:rPr>
        <w:t xml:space="preserve">valid bit </w:t>
      </w:r>
      <w:r>
        <w:t>in the cache line to indicate whether the data in the cache line is currently valid or not.</w:t>
      </w:r>
    </w:p>
    <w:p>
      <w:pPr>
        <w:pStyle w:val="4"/>
        <w:numPr>
          <w:ilvl w:val="2"/>
          <w:numId w:val="1"/>
        </w:numPr>
        <w:tabs>
          <w:tab w:val="left" w:pos="639"/>
        </w:tabs>
        <w:spacing w:before="0" w:after="0" w:line="256" w:lineRule="exact"/>
        <w:ind w:left="638" w:right="0" w:hanging="519"/>
        <w:jc w:val="both"/>
      </w:pPr>
      <w:r>
        <w:t>Replacement</w:t>
      </w:r>
      <w:r>
        <w:rPr>
          <w:spacing w:val="-1"/>
        </w:rPr>
        <w:t xml:space="preserve"> </w:t>
      </w:r>
      <w:r>
        <w:t>Algorithm</w:t>
      </w:r>
    </w:p>
    <w:p>
      <w:pPr>
        <w:pStyle w:val="6"/>
        <w:spacing w:before="57" w:line="309" w:lineRule="auto"/>
        <w:ind w:left="120" w:right="117" w:firstLine="419"/>
        <w:jc w:val="both"/>
      </w:pPr>
      <w:r>
        <w:t xml:space="preserve">You should implement the </w:t>
      </w:r>
      <w:r>
        <w:rPr>
          <w:b/>
          <w:i/>
        </w:rPr>
        <w:t xml:space="preserve">FIFO </w:t>
      </w:r>
      <w:r>
        <w:t>replacement algorithm. FIFO is to replace the earliest cache line in the cache when there is no empty cache line in the cache set. You can implement this</w:t>
      </w:r>
    </w:p>
    <w:p>
      <w:pPr>
        <w:spacing w:after="0" w:line="309" w:lineRule="auto"/>
        <w:jc w:val="both"/>
        <w:sectPr>
          <w:pgSz w:w="11910" w:h="16840"/>
          <w:pgMar w:top="1380" w:right="1680" w:bottom="280" w:left="1680" w:header="855" w:footer="0" w:gutter="0"/>
        </w:sectPr>
      </w:pPr>
    </w:p>
    <w:p>
      <w:pPr>
        <w:pStyle w:val="6"/>
        <w:spacing w:before="82"/>
        <w:ind w:left="120"/>
        <w:jc w:val="both"/>
      </w:pPr>
      <w:r>
        <w:t>algorithm by using a queue or some other methods, all depend on you.</w:t>
      </w:r>
    </w:p>
    <w:p>
      <w:pPr>
        <w:pStyle w:val="4"/>
        <w:numPr>
          <w:ilvl w:val="2"/>
          <w:numId w:val="1"/>
        </w:numPr>
        <w:tabs>
          <w:tab w:val="left" w:pos="639"/>
        </w:tabs>
        <w:spacing w:before="62" w:after="0" w:line="240" w:lineRule="auto"/>
        <w:ind w:left="638" w:right="0" w:hanging="519"/>
        <w:jc w:val="both"/>
      </w:pPr>
      <w:r>
        <w:t>Write</w:t>
      </w:r>
      <w:r>
        <w:rPr>
          <w:spacing w:val="-1"/>
        </w:rPr>
        <w:t xml:space="preserve"> </w:t>
      </w:r>
      <w:r>
        <w:t>Policy</w:t>
      </w:r>
    </w:p>
    <w:p>
      <w:pPr>
        <w:pStyle w:val="6"/>
        <w:spacing w:before="56" w:line="309" w:lineRule="auto"/>
        <w:ind w:left="120" w:right="113" w:firstLine="419"/>
        <w:jc w:val="both"/>
      </w:pPr>
      <w:r>
        <w:t xml:space="preserve">There are two write policies: write back and write through. </w:t>
      </w:r>
      <w:r>
        <w:rPr>
          <w:spacing w:val="-3"/>
        </w:rPr>
        <w:t xml:space="preserve">Write </w:t>
      </w:r>
      <w:r>
        <w:t>back means the information is written only to the cache line in cache when memory write happens. The modified cache line is written</w:t>
      </w:r>
      <w:r>
        <w:rPr>
          <w:spacing w:val="-11"/>
        </w:rPr>
        <w:t xml:space="preserve"> </w:t>
      </w:r>
      <w:r>
        <w:t>to</w:t>
      </w:r>
      <w:r>
        <w:rPr>
          <w:spacing w:val="-9"/>
        </w:rPr>
        <w:t xml:space="preserve"> </w:t>
      </w:r>
      <w:r>
        <w:t>memory</w:t>
      </w:r>
      <w:r>
        <w:rPr>
          <w:spacing w:val="-12"/>
        </w:rPr>
        <w:t xml:space="preserve"> </w:t>
      </w:r>
      <w:r>
        <w:t>in</w:t>
      </w:r>
      <w:r>
        <w:rPr>
          <w:spacing w:val="-11"/>
        </w:rPr>
        <w:t xml:space="preserve"> </w:t>
      </w:r>
      <w:r>
        <w:t>a</w:t>
      </w:r>
      <w:r>
        <w:rPr>
          <w:spacing w:val="-11"/>
        </w:rPr>
        <w:t xml:space="preserve"> </w:t>
      </w:r>
      <w:r>
        <w:t>later</w:t>
      </w:r>
      <w:r>
        <w:rPr>
          <w:spacing w:val="-12"/>
        </w:rPr>
        <w:t xml:space="preserve"> </w:t>
      </w:r>
      <w:r>
        <w:t>time.</w:t>
      </w:r>
      <w:r>
        <w:rPr>
          <w:spacing w:val="-11"/>
        </w:rPr>
        <w:t xml:space="preserve"> </w:t>
      </w:r>
      <w:r>
        <w:rPr>
          <w:spacing w:val="-3"/>
        </w:rPr>
        <w:t>Write</w:t>
      </w:r>
      <w:r>
        <w:rPr>
          <w:spacing w:val="-11"/>
        </w:rPr>
        <w:t xml:space="preserve"> </w:t>
      </w:r>
      <w:r>
        <w:t>through</w:t>
      </w:r>
      <w:r>
        <w:rPr>
          <w:spacing w:val="-11"/>
        </w:rPr>
        <w:t xml:space="preserve"> </w:t>
      </w:r>
      <w:r>
        <w:t>means</w:t>
      </w:r>
      <w:r>
        <w:rPr>
          <w:spacing w:val="-12"/>
        </w:rPr>
        <w:t xml:space="preserve"> </w:t>
      </w:r>
      <w:r>
        <w:t>the</w:t>
      </w:r>
      <w:r>
        <w:rPr>
          <w:spacing w:val="-11"/>
        </w:rPr>
        <w:t xml:space="preserve"> </w:t>
      </w:r>
      <w:r>
        <w:t>information</w:t>
      </w:r>
      <w:r>
        <w:rPr>
          <w:spacing w:val="-11"/>
        </w:rPr>
        <w:t xml:space="preserve"> </w:t>
      </w:r>
      <w:r>
        <w:t>is</w:t>
      </w:r>
      <w:r>
        <w:rPr>
          <w:spacing w:val="-11"/>
        </w:rPr>
        <w:t xml:space="preserve"> </w:t>
      </w:r>
      <w:r>
        <w:t>written</w:t>
      </w:r>
      <w:r>
        <w:rPr>
          <w:spacing w:val="-11"/>
        </w:rPr>
        <w:t xml:space="preserve"> </w:t>
      </w:r>
      <w:r>
        <w:t>to</w:t>
      </w:r>
      <w:r>
        <w:rPr>
          <w:spacing w:val="-11"/>
        </w:rPr>
        <w:t xml:space="preserve"> </w:t>
      </w:r>
      <w:r>
        <w:t>the</w:t>
      </w:r>
      <w:r>
        <w:rPr>
          <w:spacing w:val="-11"/>
        </w:rPr>
        <w:t xml:space="preserve"> </w:t>
      </w:r>
      <w:r>
        <w:t>cache</w:t>
      </w:r>
      <w:r>
        <w:rPr>
          <w:spacing w:val="-11"/>
        </w:rPr>
        <w:t xml:space="preserve"> </w:t>
      </w:r>
      <w:r>
        <w:t>line</w:t>
      </w:r>
      <w:r>
        <w:rPr>
          <w:spacing w:val="-11"/>
        </w:rPr>
        <w:t xml:space="preserve"> </w:t>
      </w:r>
      <w:r>
        <w:t xml:space="preserve">in cache and the main memory </w:t>
      </w:r>
      <w:r>
        <w:rPr>
          <w:spacing w:val="-3"/>
        </w:rPr>
        <w:t xml:space="preserve">immediately. </w:t>
      </w:r>
      <w:r>
        <w:t xml:space="preserve">Therefore, the main memory always has up-to-date data. In this project, you should implement the </w:t>
      </w:r>
      <w:r>
        <w:rPr>
          <w:b/>
          <w:i/>
        </w:rPr>
        <w:t xml:space="preserve">write back </w:t>
      </w:r>
      <w:r>
        <w:rPr>
          <w:spacing w:val="-4"/>
        </w:rPr>
        <w:t>policy.</w:t>
      </w:r>
    </w:p>
    <w:p>
      <w:pPr>
        <w:pStyle w:val="4"/>
        <w:numPr>
          <w:ilvl w:val="2"/>
          <w:numId w:val="1"/>
        </w:numPr>
        <w:tabs>
          <w:tab w:val="left" w:pos="639"/>
        </w:tabs>
        <w:spacing w:before="0" w:after="0" w:line="258" w:lineRule="exact"/>
        <w:ind w:left="638" w:right="0" w:hanging="519"/>
        <w:jc w:val="both"/>
      </w:pPr>
      <w:r>
        <w:t>Dirty</w:t>
      </w:r>
      <w:r>
        <w:rPr>
          <w:spacing w:val="-1"/>
        </w:rPr>
        <w:t xml:space="preserve"> </w:t>
      </w:r>
      <w:r>
        <w:t>Bit</w:t>
      </w:r>
    </w:p>
    <w:p>
      <w:pPr>
        <w:pStyle w:val="6"/>
        <w:spacing w:before="57" w:line="309" w:lineRule="auto"/>
        <w:ind w:left="120" w:right="114" w:firstLine="419"/>
        <w:jc w:val="both"/>
      </w:pPr>
      <w:r>
        <w:t>The</w:t>
      </w:r>
      <w:r>
        <w:rPr>
          <w:spacing w:val="-8"/>
        </w:rPr>
        <w:t xml:space="preserve"> </w:t>
      </w:r>
      <w:r>
        <w:t>cache</w:t>
      </w:r>
      <w:r>
        <w:rPr>
          <w:spacing w:val="-8"/>
        </w:rPr>
        <w:t xml:space="preserve"> </w:t>
      </w:r>
      <w:r>
        <w:t>line</w:t>
      </w:r>
      <w:r>
        <w:rPr>
          <w:spacing w:val="-9"/>
        </w:rPr>
        <w:t xml:space="preserve"> </w:t>
      </w:r>
      <w:r>
        <w:t>should</w:t>
      </w:r>
      <w:r>
        <w:rPr>
          <w:spacing w:val="-7"/>
        </w:rPr>
        <w:t xml:space="preserve"> </w:t>
      </w:r>
      <w:r>
        <w:t>have</w:t>
      </w:r>
      <w:r>
        <w:rPr>
          <w:spacing w:val="-8"/>
        </w:rPr>
        <w:t xml:space="preserve"> </w:t>
      </w:r>
      <w:r>
        <w:t>a</w:t>
      </w:r>
      <w:r>
        <w:rPr>
          <w:spacing w:val="-8"/>
        </w:rPr>
        <w:t xml:space="preserve"> </w:t>
      </w:r>
      <w:r>
        <w:rPr>
          <w:b/>
          <w:i/>
        </w:rPr>
        <w:t>dirty</w:t>
      </w:r>
      <w:r>
        <w:rPr>
          <w:b/>
          <w:i/>
          <w:spacing w:val="-5"/>
        </w:rPr>
        <w:t xml:space="preserve"> </w:t>
      </w:r>
      <w:r>
        <w:rPr>
          <w:b/>
          <w:i/>
        </w:rPr>
        <w:t>bit</w:t>
      </w:r>
      <w:r>
        <w:rPr>
          <w:b/>
          <w:i/>
          <w:spacing w:val="-7"/>
        </w:rPr>
        <w:t xml:space="preserve"> </w:t>
      </w:r>
      <w:r>
        <w:t>to</w:t>
      </w:r>
      <w:r>
        <w:rPr>
          <w:spacing w:val="-7"/>
        </w:rPr>
        <w:t xml:space="preserve"> </w:t>
      </w:r>
      <w:r>
        <w:t>indicate</w:t>
      </w:r>
      <w:r>
        <w:rPr>
          <w:spacing w:val="-9"/>
        </w:rPr>
        <w:t xml:space="preserve"> </w:t>
      </w:r>
      <w:r>
        <w:t>whether</w:t>
      </w:r>
      <w:r>
        <w:rPr>
          <w:spacing w:val="-8"/>
        </w:rPr>
        <w:t xml:space="preserve"> </w:t>
      </w:r>
      <w:r>
        <w:t>the</w:t>
      </w:r>
      <w:r>
        <w:rPr>
          <w:spacing w:val="-8"/>
        </w:rPr>
        <w:t xml:space="preserve"> </w:t>
      </w:r>
      <w:r>
        <w:t>data</w:t>
      </w:r>
      <w:r>
        <w:rPr>
          <w:spacing w:val="-9"/>
        </w:rPr>
        <w:t xml:space="preserve"> </w:t>
      </w:r>
      <w:r>
        <w:t>in</w:t>
      </w:r>
      <w:r>
        <w:rPr>
          <w:spacing w:val="-7"/>
        </w:rPr>
        <w:t xml:space="preserve"> </w:t>
      </w:r>
      <w:r>
        <w:t>it</w:t>
      </w:r>
      <w:r>
        <w:rPr>
          <w:spacing w:val="-9"/>
        </w:rPr>
        <w:t xml:space="preserve"> </w:t>
      </w:r>
      <w:r>
        <w:t>needs</w:t>
      </w:r>
      <w:r>
        <w:rPr>
          <w:spacing w:val="-8"/>
        </w:rPr>
        <w:t xml:space="preserve"> </w:t>
      </w:r>
      <w:r>
        <w:t>to</w:t>
      </w:r>
      <w:r>
        <w:rPr>
          <w:spacing w:val="-7"/>
        </w:rPr>
        <w:t xml:space="preserve"> </w:t>
      </w:r>
      <w:r>
        <w:t>be</w:t>
      </w:r>
      <w:r>
        <w:rPr>
          <w:spacing w:val="-9"/>
        </w:rPr>
        <w:t xml:space="preserve"> </w:t>
      </w:r>
      <w:r>
        <w:t>written</w:t>
      </w:r>
      <w:r>
        <w:rPr>
          <w:spacing w:val="-8"/>
        </w:rPr>
        <w:t xml:space="preserve"> </w:t>
      </w:r>
      <w:r>
        <w:t>back to memory in case of</w:t>
      </w:r>
      <w:r>
        <w:rPr>
          <w:spacing w:val="-5"/>
        </w:rPr>
        <w:t xml:space="preserve"> </w:t>
      </w:r>
      <w:r>
        <w:t>replacement.</w:t>
      </w:r>
    </w:p>
    <w:p>
      <w:pPr>
        <w:pStyle w:val="6"/>
        <w:rPr>
          <w:sz w:val="22"/>
        </w:rPr>
      </w:pPr>
    </w:p>
    <w:p>
      <w:pPr>
        <w:pStyle w:val="2"/>
        <w:numPr>
          <w:ilvl w:val="0"/>
          <w:numId w:val="1"/>
        </w:numPr>
        <w:tabs>
          <w:tab w:val="left" w:pos="361"/>
        </w:tabs>
        <w:spacing w:before="156" w:after="0" w:line="240" w:lineRule="auto"/>
        <w:ind w:left="360" w:right="0" w:hanging="241"/>
        <w:jc w:val="both"/>
      </w:pPr>
      <w:r>
        <w:t>Your</w:t>
      </w:r>
      <w:r>
        <w:rPr>
          <w:spacing w:val="-6"/>
        </w:rPr>
        <w:t xml:space="preserve"> </w:t>
      </w:r>
      <w:r>
        <w:t>Mission</w:t>
      </w:r>
    </w:p>
    <w:p>
      <w:pPr>
        <w:pStyle w:val="10"/>
        <w:numPr>
          <w:ilvl w:val="0"/>
          <w:numId w:val="2"/>
        </w:numPr>
        <w:tabs>
          <w:tab w:val="left" w:pos="764"/>
        </w:tabs>
        <w:spacing w:before="161" w:after="0" w:line="304" w:lineRule="auto"/>
        <w:ind w:left="120" w:right="119" w:firstLine="419"/>
        <w:jc w:val="left"/>
        <w:rPr>
          <w:sz w:val="21"/>
        </w:rPr>
      </w:pPr>
      <w:r>
        <w:rPr>
          <w:spacing w:val="-8"/>
          <w:sz w:val="21"/>
        </w:rPr>
        <w:t xml:space="preserve">You </w:t>
      </w:r>
      <w:r>
        <w:rPr>
          <w:sz w:val="21"/>
        </w:rPr>
        <w:t>should implement the cache simulation module based on the 5-stage pipeline version (sim-pipe) developed in the 1</w:t>
      </w:r>
      <w:r>
        <w:rPr>
          <w:position w:val="7"/>
          <w:sz w:val="14"/>
        </w:rPr>
        <w:t>st</w:t>
      </w:r>
      <w:r>
        <w:rPr>
          <w:spacing w:val="28"/>
          <w:position w:val="7"/>
          <w:sz w:val="14"/>
        </w:rPr>
        <w:t xml:space="preserve"> </w:t>
      </w:r>
      <w:r>
        <w:rPr>
          <w:sz w:val="21"/>
        </w:rPr>
        <w:t>project.</w:t>
      </w:r>
    </w:p>
    <w:p>
      <w:pPr>
        <w:pStyle w:val="10"/>
        <w:numPr>
          <w:ilvl w:val="0"/>
          <w:numId w:val="2"/>
        </w:numPr>
        <w:tabs>
          <w:tab w:val="left" w:pos="747"/>
        </w:tabs>
        <w:spacing w:before="6" w:after="0" w:line="240" w:lineRule="auto"/>
        <w:ind w:left="746" w:right="0" w:hanging="207"/>
        <w:jc w:val="left"/>
        <w:rPr>
          <w:sz w:val="21"/>
        </w:rPr>
      </w:pPr>
      <w:r>
        <w:rPr>
          <w:sz w:val="21"/>
        </w:rPr>
        <w:t>The cache miss latency is 10 cycles and cache hit latency is 1</w:t>
      </w:r>
      <w:r>
        <w:rPr>
          <w:spacing w:val="-15"/>
          <w:sz w:val="21"/>
        </w:rPr>
        <w:t xml:space="preserve"> </w:t>
      </w:r>
      <w:r>
        <w:rPr>
          <w:sz w:val="21"/>
        </w:rPr>
        <w:t>cycle.</w:t>
      </w:r>
    </w:p>
    <w:p>
      <w:pPr>
        <w:pStyle w:val="10"/>
        <w:numPr>
          <w:ilvl w:val="0"/>
          <w:numId w:val="2"/>
        </w:numPr>
        <w:tabs>
          <w:tab w:val="left" w:pos="745"/>
        </w:tabs>
        <w:spacing w:before="70" w:after="0" w:line="309" w:lineRule="auto"/>
        <w:ind w:left="120" w:right="117" w:firstLine="419"/>
        <w:jc w:val="left"/>
        <w:rPr>
          <w:sz w:val="21"/>
        </w:rPr>
      </w:pPr>
      <w:r>
        <w:rPr>
          <w:sz w:val="21"/>
        </w:rPr>
        <w:t>The</w:t>
      </w:r>
      <w:r>
        <w:rPr>
          <w:spacing w:val="-11"/>
          <w:sz w:val="21"/>
        </w:rPr>
        <w:t xml:space="preserve"> </w:t>
      </w:r>
      <w:r>
        <w:rPr>
          <w:sz w:val="21"/>
        </w:rPr>
        <w:t>cache</w:t>
      </w:r>
      <w:r>
        <w:rPr>
          <w:spacing w:val="-9"/>
          <w:sz w:val="21"/>
        </w:rPr>
        <w:t xml:space="preserve"> </w:t>
      </w:r>
      <w:r>
        <w:rPr>
          <w:sz w:val="21"/>
        </w:rPr>
        <w:t>simulation</w:t>
      </w:r>
      <w:r>
        <w:rPr>
          <w:spacing w:val="-8"/>
          <w:sz w:val="21"/>
        </w:rPr>
        <w:t xml:space="preserve"> </w:t>
      </w:r>
      <w:r>
        <w:rPr>
          <w:sz w:val="21"/>
        </w:rPr>
        <w:t>should</w:t>
      </w:r>
      <w:r>
        <w:rPr>
          <w:spacing w:val="-9"/>
          <w:sz w:val="21"/>
        </w:rPr>
        <w:t xml:space="preserve"> </w:t>
      </w:r>
      <w:r>
        <w:rPr>
          <w:sz w:val="21"/>
        </w:rPr>
        <w:t>be</w:t>
      </w:r>
      <w:r>
        <w:rPr>
          <w:spacing w:val="-9"/>
          <w:sz w:val="21"/>
        </w:rPr>
        <w:t xml:space="preserve"> </w:t>
      </w:r>
      <w:r>
        <w:rPr>
          <w:sz w:val="21"/>
        </w:rPr>
        <w:t>easily</w:t>
      </w:r>
      <w:r>
        <w:rPr>
          <w:spacing w:val="-13"/>
          <w:sz w:val="21"/>
        </w:rPr>
        <w:t xml:space="preserve"> </w:t>
      </w:r>
      <w:r>
        <w:rPr>
          <w:sz w:val="21"/>
        </w:rPr>
        <w:t>to</w:t>
      </w:r>
      <w:r>
        <w:rPr>
          <w:spacing w:val="-8"/>
          <w:sz w:val="21"/>
        </w:rPr>
        <w:t xml:space="preserve"> </w:t>
      </w:r>
      <w:r>
        <w:rPr>
          <w:sz w:val="21"/>
        </w:rPr>
        <w:t>turn</w:t>
      </w:r>
      <w:r>
        <w:rPr>
          <w:spacing w:val="-9"/>
          <w:sz w:val="21"/>
        </w:rPr>
        <w:t xml:space="preserve"> </w:t>
      </w:r>
      <w:r>
        <w:rPr>
          <w:sz w:val="21"/>
        </w:rPr>
        <w:t>on</w:t>
      </w:r>
      <w:r>
        <w:rPr>
          <w:spacing w:val="-8"/>
          <w:sz w:val="21"/>
        </w:rPr>
        <w:t xml:space="preserve"> </w:t>
      </w:r>
      <w:r>
        <w:rPr>
          <w:sz w:val="21"/>
        </w:rPr>
        <w:t>or</w:t>
      </w:r>
      <w:r>
        <w:rPr>
          <w:spacing w:val="-9"/>
          <w:sz w:val="21"/>
        </w:rPr>
        <w:t xml:space="preserve"> </w:t>
      </w:r>
      <w:r>
        <w:rPr>
          <w:sz w:val="21"/>
        </w:rPr>
        <w:t>off.</w:t>
      </w:r>
      <w:r>
        <w:rPr>
          <w:spacing w:val="-8"/>
          <w:sz w:val="21"/>
        </w:rPr>
        <w:t xml:space="preserve"> </w:t>
      </w:r>
      <w:r>
        <w:rPr>
          <w:sz w:val="21"/>
        </w:rPr>
        <w:t>When</w:t>
      </w:r>
      <w:r>
        <w:rPr>
          <w:spacing w:val="-10"/>
          <w:sz w:val="21"/>
        </w:rPr>
        <w:t xml:space="preserve"> </w:t>
      </w:r>
      <w:r>
        <w:rPr>
          <w:sz w:val="21"/>
        </w:rPr>
        <w:t>cache</w:t>
      </w:r>
      <w:r>
        <w:rPr>
          <w:spacing w:val="-9"/>
          <w:sz w:val="21"/>
        </w:rPr>
        <w:t xml:space="preserve"> </w:t>
      </w:r>
      <w:r>
        <w:rPr>
          <w:sz w:val="21"/>
        </w:rPr>
        <w:t>simulation</w:t>
      </w:r>
      <w:r>
        <w:rPr>
          <w:spacing w:val="-8"/>
          <w:sz w:val="21"/>
        </w:rPr>
        <w:t xml:space="preserve"> </w:t>
      </w:r>
      <w:r>
        <w:rPr>
          <w:sz w:val="21"/>
        </w:rPr>
        <w:t>is</w:t>
      </w:r>
      <w:r>
        <w:rPr>
          <w:spacing w:val="-10"/>
          <w:sz w:val="21"/>
        </w:rPr>
        <w:t xml:space="preserve"> </w:t>
      </w:r>
      <w:r>
        <w:rPr>
          <w:sz w:val="21"/>
        </w:rPr>
        <w:t>turned</w:t>
      </w:r>
      <w:r>
        <w:rPr>
          <w:spacing w:val="-9"/>
          <w:sz w:val="21"/>
        </w:rPr>
        <w:t xml:space="preserve"> </w:t>
      </w:r>
      <w:r>
        <w:rPr>
          <w:sz w:val="21"/>
        </w:rPr>
        <w:t>off, all memory access latency is 10</w:t>
      </w:r>
      <w:r>
        <w:rPr>
          <w:spacing w:val="-10"/>
          <w:sz w:val="21"/>
        </w:rPr>
        <w:t xml:space="preserve"> </w:t>
      </w:r>
      <w:r>
        <w:rPr>
          <w:sz w:val="21"/>
        </w:rPr>
        <w:t>cycles.</w:t>
      </w:r>
    </w:p>
    <w:p>
      <w:pPr>
        <w:pStyle w:val="10"/>
        <w:numPr>
          <w:ilvl w:val="0"/>
          <w:numId w:val="2"/>
        </w:numPr>
        <w:tabs>
          <w:tab w:val="left" w:pos="745"/>
        </w:tabs>
        <w:spacing w:before="1" w:after="0" w:line="240" w:lineRule="auto"/>
        <w:ind w:left="744" w:right="0" w:hanging="205"/>
        <w:jc w:val="left"/>
        <w:rPr>
          <w:sz w:val="21"/>
        </w:rPr>
      </w:pPr>
      <w:r>
        <w:rPr>
          <w:spacing w:val="-6"/>
          <w:sz w:val="21"/>
        </w:rPr>
        <w:t xml:space="preserve">Your </w:t>
      </w:r>
      <w:r>
        <w:rPr>
          <w:sz w:val="21"/>
        </w:rPr>
        <w:t>program should be able to print out some important statistic data as the</w:t>
      </w:r>
      <w:r>
        <w:rPr>
          <w:spacing w:val="-15"/>
          <w:sz w:val="21"/>
        </w:rPr>
        <w:t xml:space="preserve"> </w:t>
      </w:r>
      <w:r>
        <w:rPr>
          <w:sz w:val="21"/>
        </w:rPr>
        <w:t>followings:</w:t>
      </w:r>
    </w:p>
    <w:p>
      <w:pPr>
        <w:pStyle w:val="10"/>
        <w:numPr>
          <w:ilvl w:val="1"/>
          <w:numId w:val="2"/>
        </w:numPr>
        <w:tabs>
          <w:tab w:val="left" w:pos="963"/>
        </w:tabs>
        <w:spacing w:before="71" w:after="0" w:line="240" w:lineRule="auto"/>
        <w:ind w:left="962" w:right="0" w:hanging="212"/>
        <w:jc w:val="left"/>
        <w:rPr>
          <w:sz w:val="21"/>
        </w:rPr>
      </w:pPr>
      <w:r>
        <w:rPr>
          <w:spacing w:val="-4"/>
          <w:sz w:val="21"/>
        </w:rPr>
        <w:t xml:space="preserve">Total </w:t>
      </w:r>
      <w:r>
        <w:rPr>
          <w:sz w:val="21"/>
        </w:rPr>
        <w:t>number of clock cycles of the</w:t>
      </w:r>
      <w:r>
        <w:rPr>
          <w:spacing w:val="-1"/>
          <w:sz w:val="21"/>
        </w:rPr>
        <w:t xml:space="preserve"> </w:t>
      </w:r>
      <w:r>
        <w:rPr>
          <w:sz w:val="21"/>
        </w:rPr>
        <w:t>running.</w:t>
      </w:r>
    </w:p>
    <w:p>
      <w:pPr>
        <w:pStyle w:val="10"/>
        <w:numPr>
          <w:ilvl w:val="1"/>
          <w:numId w:val="2"/>
        </w:numPr>
        <w:tabs>
          <w:tab w:val="left" w:pos="975"/>
        </w:tabs>
        <w:spacing w:before="70" w:after="0" w:line="240" w:lineRule="auto"/>
        <w:ind w:left="974" w:right="0" w:hanging="224"/>
        <w:jc w:val="left"/>
        <w:rPr>
          <w:sz w:val="21"/>
        </w:rPr>
      </w:pPr>
      <w:r>
        <w:rPr>
          <w:spacing w:val="-4"/>
          <w:sz w:val="21"/>
        </w:rPr>
        <w:t xml:space="preserve">Total </w:t>
      </w:r>
      <w:r>
        <w:rPr>
          <w:sz w:val="21"/>
        </w:rPr>
        <w:t>number of memory</w:t>
      </w:r>
      <w:r>
        <w:rPr>
          <w:spacing w:val="-2"/>
          <w:sz w:val="21"/>
        </w:rPr>
        <w:t xml:space="preserve"> </w:t>
      </w:r>
      <w:r>
        <w:rPr>
          <w:sz w:val="21"/>
        </w:rPr>
        <w:t>accesses.</w:t>
      </w:r>
    </w:p>
    <w:p>
      <w:pPr>
        <w:pStyle w:val="10"/>
        <w:numPr>
          <w:ilvl w:val="1"/>
          <w:numId w:val="2"/>
        </w:numPr>
        <w:tabs>
          <w:tab w:val="left" w:pos="963"/>
        </w:tabs>
        <w:spacing w:before="71" w:after="0" w:line="240" w:lineRule="auto"/>
        <w:ind w:left="962" w:right="0" w:hanging="212"/>
        <w:jc w:val="left"/>
        <w:rPr>
          <w:sz w:val="21"/>
        </w:rPr>
      </w:pPr>
      <w:r>
        <w:rPr>
          <w:spacing w:val="-4"/>
          <w:sz w:val="21"/>
        </w:rPr>
        <w:t xml:space="preserve">Total </w:t>
      </w:r>
      <w:r>
        <w:rPr>
          <w:sz w:val="21"/>
        </w:rPr>
        <w:t>number of cache</w:t>
      </w:r>
      <w:r>
        <w:rPr>
          <w:spacing w:val="-2"/>
          <w:sz w:val="21"/>
        </w:rPr>
        <w:t xml:space="preserve"> </w:t>
      </w:r>
      <w:r>
        <w:rPr>
          <w:sz w:val="21"/>
        </w:rPr>
        <w:t>hits.</w:t>
      </w:r>
    </w:p>
    <w:p>
      <w:pPr>
        <w:pStyle w:val="10"/>
        <w:numPr>
          <w:ilvl w:val="1"/>
          <w:numId w:val="2"/>
        </w:numPr>
        <w:tabs>
          <w:tab w:val="left" w:pos="975"/>
        </w:tabs>
        <w:spacing w:before="70" w:after="0" w:line="240" w:lineRule="auto"/>
        <w:ind w:left="974" w:right="0" w:hanging="224"/>
        <w:jc w:val="left"/>
        <w:rPr>
          <w:sz w:val="21"/>
        </w:rPr>
      </w:pPr>
      <w:r>
        <w:rPr>
          <w:spacing w:val="-4"/>
          <w:sz w:val="21"/>
        </w:rPr>
        <w:t xml:space="preserve">Total </w:t>
      </w:r>
      <w:r>
        <w:rPr>
          <w:sz w:val="21"/>
        </w:rPr>
        <w:t>number of cache misses.</w:t>
      </w:r>
    </w:p>
    <w:p>
      <w:pPr>
        <w:pStyle w:val="10"/>
        <w:numPr>
          <w:ilvl w:val="1"/>
          <w:numId w:val="2"/>
        </w:numPr>
        <w:tabs>
          <w:tab w:val="left" w:pos="963"/>
        </w:tabs>
        <w:spacing w:before="71" w:after="0" w:line="240" w:lineRule="auto"/>
        <w:ind w:left="962" w:right="0" w:hanging="212"/>
        <w:jc w:val="left"/>
        <w:rPr>
          <w:sz w:val="21"/>
        </w:rPr>
      </w:pPr>
      <w:r>
        <w:rPr>
          <w:spacing w:val="-4"/>
          <w:sz w:val="21"/>
        </w:rPr>
        <w:t xml:space="preserve">Total </w:t>
      </w:r>
      <w:r>
        <w:rPr>
          <w:sz w:val="21"/>
        </w:rPr>
        <w:t>number of cache line replacements.</w:t>
      </w:r>
    </w:p>
    <w:p>
      <w:pPr>
        <w:pStyle w:val="10"/>
        <w:numPr>
          <w:ilvl w:val="1"/>
          <w:numId w:val="2"/>
        </w:numPr>
        <w:tabs>
          <w:tab w:val="left" w:pos="939"/>
        </w:tabs>
        <w:spacing w:before="70" w:after="0" w:line="240" w:lineRule="auto"/>
        <w:ind w:left="938" w:right="0" w:hanging="188"/>
        <w:jc w:val="left"/>
        <w:rPr>
          <w:sz w:val="21"/>
        </w:rPr>
      </w:pPr>
      <w:r>
        <w:rPr>
          <w:spacing w:val="-4"/>
          <w:sz w:val="21"/>
        </w:rPr>
        <w:t xml:space="preserve">Total </w:t>
      </w:r>
      <w:r>
        <w:rPr>
          <w:sz w:val="21"/>
        </w:rPr>
        <w:t>number of cache line</w:t>
      </w:r>
      <w:r>
        <w:rPr>
          <w:spacing w:val="-3"/>
          <w:sz w:val="21"/>
        </w:rPr>
        <w:t xml:space="preserve"> </w:t>
      </w:r>
      <w:r>
        <w:rPr>
          <w:sz w:val="21"/>
        </w:rPr>
        <w:t>write-backs.</w:t>
      </w:r>
    </w:p>
    <w:p>
      <w:pPr>
        <w:pStyle w:val="10"/>
        <w:numPr>
          <w:ilvl w:val="0"/>
          <w:numId w:val="2"/>
        </w:numPr>
        <w:tabs>
          <w:tab w:val="left" w:pos="752"/>
        </w:tabs>
        <w:spacing w:before="71" w:after="0" w:line="309" w:lineRule="auto"/>
        <w:ind w:left="120" w:right="114" w:firstLine="419"/>
        <w:jc w:val="left"/>
        <w:rPr>
          <w:sz w:val="21"/>
        </w:rPr>
      </w:pPr>
      <w:r>
        <w:rPr>
          <w:sz w:val="21"/>
        </w:rPr>
        <w:t xml:space="preserve">Because there are only two kinds of memory access operations in the test case mmm.s. </w:t>
      </w:r>
      <w:r>
        <w:rPr>
          <w:spacing w:val="-9"/>
          <w:sz w:val="21"/>
        </w:rPr>
        <w:t xml:space="preserve">You </w:t>
      </w:r>
      <w:r>
        <w:rPr>
          <w:sz w:val="21"/>
        </w:rPr>
        <w:t>only need simulate the cache behavior for two memory access instructions: ”lw” and</w:t>
      </w:r>
      <w:r>
        <w:rPr>
          <w:spacing w:val="-18"/>
          <w:sz w:val="21"/>
        </w:rPr>
        <w:t xml:space="preserve"> </w:t>
      </w:r>
      <w:r>
        <w:rPr>
          <w:sz w:val="21"/>
        </w:rPr>
        <w:t>”sw”.</w:t>
      </w:r>
    </w:p>
    <w:p>
      <w:pPr>
        <w:pStyle w:val="6"/>
        <w:rPr>
          <w:sz w:val="22"/>
        </w:rPr>
      </w:pPr>
    </w:p>
    <w:p>
      <w:pPr>
        <w:pStyle w:val="2"/>
        <w:numPr>
          <w:ilvl w:val="0"/>
          <w:numId w:val="1"/>
        </w:numPr>
        <w:tabs>
          <w:tab w:val="left" w:pos="361"/>
        </w:tabs>
        <w:spacing w:before="157" w:after="0" w:line="240" w:lineRule="auto"/>
        <w:ind w:left="360" w:right="0" w:hanging="241"/>
        <w:jc w:val="both"/>
      </w:pPr>
      <w:r>
        <w:t>Testcase and Test</w:t>
      </w:r>
      <w:r>
        <w:rPr>
          <w:spacing w:val="-4"/>
        </w:rPr>
        <w:t xml:space="preserve"> </w:t>
      </w:r>
      <w:r>
        <w:t>Environments</w:t>
      </w: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rPr>
          <w:b/>
          <w:sz w:val="20"/>
        </w:rPr>
      </w:pPr>
    </w:p>
    <w:p>
      <w:pPr>
        <w:pStyle w:val="6"/>
        <w:spacing w:before="2"/>
        <w:rPr>
          <w:b/>
          <w:sz w:val="17"/>
        </w:rPr>
      </w:pPr>
    </w:p>
    <w:p>
      <w:pPr>
        <w:spacing w:before="92"/>
        <w:ind w:left="542" w:right="0" w:firstLine="0"/>
        <w:jc w:val="left"/>
        <w:rPr>
          <w:b/>
          <w:i/>
          <w:sz w:val="21"/>
        </w:rPr>
      </w:pPr>
      <w:r>
        <mc:AlternateContent>
          <mc:Choice Requires="wps">
            <w:drawing>
              <wp:anchor distT="0" distB="0" distL="114300" distR="114300" simplePos="0" relativeHeight="251658240" behindDoc="0" locked="0" layoutInCell="1" allowOverlap="1">
                <wp:simplePos x="0" y="0"/>
                <wp:positionH relativeFrom="page">
                  <wp:posOffset>1410970</wp:posOffset>
                </wp:positionH>
                <wp:positionV relativeFrom="paragraph">
                  <wp:posOffset>-1719580</wp:posOffset>
                </wp:positionV>
                <wp:extent cx="2279650" cy="2526665"/>
                <wp:effectExtent l="0" t="0" r="0" b="0"/>
                <wp:wrapNone/>
                <wp:docPr id="1" name="文本框 2"/>
                <wp:cNvGraphicFramePr/>
                <a:graphic xmlns:a="http://schemas.openxmlformats.org/drawingml/2006/main">
                  <a:graphicData uri="http://schemas.microsoft.com/office/word/2010/wordprocessingShape">
                    <wps:wsp>
                      <wps:cNvSpPr txBox="1"/>
                      <wps:spPr>
                        <a:xfrm>
                          <a:off x="0" y="0"/>
                          <a:ext cx="2279650" cy="2526665"/>
                        </a:xfrm>
                        <a:prstGeom prst="rect">
                          <a:avLst/>
                        </a:prstGeom>
                        <a:noFill/>
                        <a:ln>
                          <a:noFill/>
                        </a:ln>
                      </wps:spPr>
                      <wps:txbx>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67"/>
                              <w:gridCol w:w="602"/>
                              <w:gridCol w:w="23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1269" w:type="dxa"/>
                                  <w:gridSpan w:val="2"/>
                                </w:tcPr>
                                <w:p>
                                  <w:pPr>
                                    <w:pStyle w:val="11"/>
                                    <w:spacing w:before="0" w:line="234" w:lineRule="exact"/>
                                    <w:ind w:left="417"/>
                                    <w:rPr>
                                      <w:b/>
                                      <w:i/>
                                      <w:sz w:val="21"/>
                                    </w:rPr>
                                  </w:pPr>
                                  <w:r>
                                    <w:rPr>
                                      <w:b/>
                                      <w:i/>
                                      <w:color w:val="4F81BC"/>
                                      <w:sz w:val="21"/>
                                    </w:rPr>
                                    <w:t>.data</w:t>
                                  </w:r>
                                </w:p>
                                <w:p>
                                  <w:pPr>
                                    <w:pStyle w:val="11"/>
                                    <w:spacing w:before="70"/>
                                    <w:ind w:left="417"/>
                                    <w:rPr>
                                      <w:b/>
                                      <w:i/>
                                      <w:sz w:val="21"/>
                                    </w:rPr>
                                  </w:pPr>
                                  <w:r>
                                    <w:rPr>
                                      <w:b/>
                                      <w:i/>
                                      <w:color w:val="4F81BC"/>
                                      <w:sz w:val="21"/>
                                    </w:rPr>
                                    <w:t>.align</w:t>
                                  </w:r>
                                </w:p>
                              </w:tc>
                              <w:tc>
                                <w:tcPr>
                                  <w:tcW w:w="2320" w:type="dxa"/>
                                </w:tcPr>
                                <w:p>
                                  <w:pPr>
                                    <w:pStyle w:val="11"/>
                                    <w:spacing w:before="5"/>
                                    <w:rPr>
                                      <w:b/>
                                      <w:i/>
                                      <w:sz w:val="26"/>
                                    </w:rPr>
                                  </w:pPr>
                                </w:p>
                                <w:p>
                                  <w:pPr>
                                    <w:pStyle w:val="11"/>
                                    <w:spacing w:before="0"/>
                                    <w:ind w:left="-12"/>
                                    <w:rPr>
                                      <w:b/>
                                      <w:i/>
                                      <w:sz w:val="21"/>
                                    </w:rPr>
                                  </w:pPr>
                                  <w:r>
                                    <w:rPr>
                                      <w:b/>
                                      <w:i/>
                                      <w:color w:val="4F81BC"/>
                                      <w:w w:val="100"/>
                                      <w:sz w:val="21"/>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a,1024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b,1024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c,1024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269" w:type="dxa"/>
                                  <w:gridSpan w:val="2"/>
                                </w:tcPr>
                                <w:p>
                                  <w:pPr>
                                    <w:pStyle w:val="11"/>
                                    <w:spacing w:before="187"/>
                                    <w:ind w:left="417"/>
                                    <w:rPr>
                                      <w:b/>
                                      <w:i/>
                                      <w:sz w:val="21"/>
                                    </w:rPr>
                                  </w:pPr>
                                  <w:r>
                                    <w:rPr>
                                      <w:b/>
                                      <w:i/>
                                      <w:color w:val="4F81BC"/>
                                      <w:sz w:val="21"/>
                                    </w:rPr>
                                    <w:t>.text</w:t>
                                  </w:r>
                                </w:p>
                                <w:p>
                                  <w:pPr>
                                    <w:pStyle w:val="11"/>
                                    <w:spacing w:before="71"/>
                                    <w:ind w:left="417"/>
                                    <w:rPr>
                                      <w:b/>
                                      <w:i/>
                                      <w:sz w:val="21"/>
                                    </w:rPr>
                                  </w:pPr>
                                  <w:r>
                                    <w:rPr>
                                      <w:b/>
                                      <w:i/>
                                      <w:color w:val="4F81BC"/>
                                      <w:sz w:val="21"/>
                                    </w:rPr>
                                    <w:t>.align</w:t>
                                  </w:r>
                                </w:p>
                              </w:tc>
                              <w:tc>
                                <w:tcPr>
                                  <w:tcW w:w="2320" w:type="dxa"/>
                                </w:tcPr>
                                <w:p>
                                  <w:pPr>
                                    <w:pStyle w:val="11"/>
                                    <w:spacing w:before="0"/>
                                    <w:rPr>
                                      <w:b/>
                                      <w:i/>
                                      <w:sz w:val="22"/>
                                    </w:rPr>
                                  </w:pPr>
                                </w:p>
                                <w:p>
                                  <w:pPr>
                                    <w:pStyle w:val="11"/>
                                    <w:spacing w:before="5"/>
                                    <w:rPr>
                                      <w:b/>
                                      <w:i/>
                                      <w:sz w:val="21"/>
                                    </w:rPr>
                                  </w:pPr>
                                </w:p>
                                <w:p>
                                  <w:pPr>
                                    <w:pStyle w:val="11"/>
                                    <w:spacing w:before="0"/>
                                    <w:ind w:left="-12"/>
                                    <w:rPr>
                                      <w:b/>
                                      <w:i/>
                                      <w:sz w:val="21"/>
                                    </w:rPr>
                                  </w:pPr>
                                  <w:r>
                                    <w:rPr>
                                      <w:b/>
                                      <w:i/>
                                      <w:color w:val="4F81BC"/>
                                      <w:w w:val="100"/>
                                      <w:sz w:val="21"/>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1269" w:type="dxa"/>
                                  <w:gridSpan w:val="2"/>
                                </w:tcPr>
                                <w:p>
                                  <w:pPr>
                                    <w:pStyle w:val="11"/>
                                    <w:ind w:left="417"/>
                                    <w:rPr>
                                      <w:b/>
                                      <w:i/>
                                      <w:sz w:val="21"/>
                                    </w:rPr>
                                  </w:pPr>
                                  <w:r>
                                    <w:rPr>
                                      <w:b/>
                                      <w:i/>
                                      <w:color w:val="4F81BC"/>
                                      <w:sz w:val="21"/>
                                    </w:rPr>
                                    <w:t>.globl</w:t>
                                  </w:r>
                                </w:p>
                              </w:tc>
                              <w:tc>
                                <w:tcPr>
                                  <w:tcW w:w="2320" w:type="dxa"/>
                                </w:tcPr>
                                <w:p>
                                  <w:pPr>
                                    <w:pStyle w:val="11"/>
                                    <w:ind w:left="-12"/>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start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667" w:type="dxa"/>
                                </w:tcPr>
                                <w:p>
                                  <w:pPr>
                                    <w:pStyle w:val="11"/>
                                    <w:spacing w:before="187"/>
                                    <w:ind w:right="84"/>
                                    <w:jc w:val="right"/>
                                    <w:rPr>
                                      <w:b/>
                                      <w:i/>
                                      <w:sz w:val="21"/>
                                    </w:rPr>
                                  </w:pPr>
                                  <w:r>
                                    <w:rPr>
                                      <w:b/>
                                      <w:i/>
                                      <w:color w:val="4F81BC"/>
                                      <w:sz w:val="21"/>
                                    </w:rPr>
                                    <w:t>la</w:t>
                                  </w:r>
                                </w:p>
                              </w:tc>
                              <w:tc>
                                <w:tcPr>
                                  <w:tcW w:w="602" w:type="dxa"/>
                                </w:tcPr>
                                <w:p>
                                  <w:pPr>
                                    <w:pStyle w:val="11"/>
                                    <w:spacing w:before="187"/>
                                    <w:ind w:right="-15"/>
                                    <w:jc w:val="right"/>
                                    <w:rPr>
                                      <w:b/>
                                      <w:i/>
                                      <w:sz w:val="21"/>
                                    </w:rPr>
                                  </w:pPr>
                                  <w:r>
                                    <w:rPr>
                                      <w:b/>
                                      <w:i/>
                                      <w:color w:val="4F81BC"/>
                                      <w:sz w:val="21"/>
                                    </w:rPr>
                                    <w:t>$16, a</w:t>
                                  </w:r>
                                </w:p>
                              </w:tc>
                              <w:tc>
                                <w:tcPr>
                                  <w:tcW w:w="2320" w:type="dxa"/>
                                </w:tcPr>
                                <w:p>
                                  <w:pPr>
                                    <w:pStyle w:val="11"/>
                                    <w:spacing w:before="187"/>
                                    <w:ind w:left="829"/>
                                    <w:rPr>
                                      <w:b/>
                                      <w:i/>
                                      <w:sz w:val="21"/>
                                    </w:rPr>
                                  </w:pPr>
                                  <w:r>
                                    <w:rPr>
                                      <w:b/>
                                      <w:i/>
                                      <w:color w:val="4F81BC"/>
                                      <w:sz w:val="21"/>
                                    </w:rPr>
                                    <w:t># $16 = &amp;a[0,0];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67" w:type="dxa"/>
                                </w:tcPr>
                                <w:p>
                                  <w:pPr>
                                    <w:pStyle w:val="11"/>
                                    <w:ind w:right="84"/>
                                    <w:jc w:val="right"/>
                                    <w:rPr>
                                      <w:b/>
                                      <w:i/>
                                      <w:sz w:val="21"/>
                                    </w:rPr>
                                  </w:pPr>
                                  <w:r>
                                    <w:rPr>
                                      <w:b/>
                                      <w:i/>
                                      <w:color w:val="4F81BC"/>
                                      <w:sz w:val="21"/>
                                    </w:rPr>
                                    <w:t>la</w:t>
                                  </w:r>
                                </w:p>
                              </w:tc>
                              <w:tc>
                                <w:tcPr>
                                  <w:tcW w:w="602" w:type="dxa"/>
                                </w:tcPr>
                                <w:p>
                                  <w:pPr>
                                    <w:pStyle w:val="11"/>
                                    <w:ind w:right="-15"/>
                                    <w:jc w:val="right"/>
                                    <w:rPr>
                                      <w:b/>
                                      <w:i/>
                                      <w:sz w:val="21"/>
                                    </w:rPr>
                                  </w:pPr>
                                  <w:r>
                                    <w:rPr>
                                      <w:b/>
                                      <w:i/>
                                      <w:color w:val="4F81BC"/>
                                      <w:sz w:val="21"/>
                                    </w:rPr>
                                    <w:t>$17, b</w:t>
                                  </w:r>
                                </w:p>
                              </w:tc>
                              <w:tc>
                                <w:tcPr>
                                  <w:tcW w:w="2320" w:type="dxa"/>
                                </w:tcPr>
                                <w:p>
                                  <w:pPr>
                                    <w:pStyle w:val="11"/>
                                    <w:ind w:left="829"/>
                                    <w:rPr>
                                      <w:b/>
                                      <w:i/>
                                      <w:sz w:val="21"/>
                                    </w:rPr>
                                  </w:pPr>
                                  <w:r>
                                    <w:rPr>
                                      <w:b/>
                                      <w:i/>
                                      <w:color w:val="4F81BC"/>
                                      <w:sz w:val="21"/>
                                    </w:rPr>
                                    <w:t># $17 = &amp;b[0,0];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667" w:type="dxa"/>
                                </w:tcPr>
                                <w:p>
                                  <w:pPr>
                                    <w:pStyle w:val="11"/>
                                    <w:spacing w:line="222" w:lineRule="exact"/>
                                    <w:ind w:right="84"/>
                                    <w:jc w:val="right"/>
                                    <w:rPr>
                                      <w:b/>
                                      <w:i/>
                                      <w:sz w:val="21"/>
                                    </w:rPr>
                                  </w:pPr>
                                  <w:r>
                                    <w:rPr>
                                      <w:b/>
                                      <w:i/>
                                      <w:color w:val="4F81BC"/>
                                      <w:sz w:val="21"/>
                                    </w:rPr>
                                    <w:t>la</w:t>
                                  </w:r>
                                </w:p>
                              </w:tc>
                              <w:tc>
                                <w:tcPr>
                                  <w:tcW w:w="602" w:type="dxa"/>
                                </w:tcPr>
                                <w:p>
                                  <w:pPr>
                                    <w:pStyle w:val="11"/>
                                    <w:spacing w:line="222" w:lineRule="exact"/>
                                    <w:ind w:right="-15"/>
                                    <w:jc w:val="right"/>
                                    <w:rPr>
                                      <w:b/>
                                      <w:i/>
                                      <w:sz w:val="21"/>
                                    </w:rPr>
                                  </w:pPr>
                                  <w:r>
                                    <w:rPr>
                                      <w:b/>
                                      <w:i/>
                                      <w:color w:val="4F81BC"/>
                                      <w:sz w:val="21"/>
                                    </w:rPr>
                                    <w:t>$18, c</w:t>
                                  </w:r>
                                </w:p>
                              </w:tc>
                              <w:tc>
                                <w:tcPr>
                                  <w:tcW w:w="2320" w:type="dxa"/>
                                </w:tcPr>
                                <w:p>
                                  <w:pPr>
                                    <w:pStyle w:val="11"/>
                                    <w:spacing w:line="222" w:lineRule="exact"/>
                                    <w:ind w:left="829"/>
                                    <w:rPr>
                                      <w:b/>
                                      <w:i/>
                                      <w:sz w:val="21"/>
                                    </w:rPr>
                                  </w:pPr>
                                  <w:r>
                                    <w:rPr>
                                      <w:b/>
                                      <w:i/>
                                      <w:color w:val="4F81BC"/>
                                      <w:sz w:val="21"/>
                                    </w:rPr>
                                    <w:t># $18 = &amp;c[0,0];</w:t>
                                  </w:r>
                                </w:p>
                              </w:tc>
                            </w:tr>
                          </w:tbl>
                          <w:p>
                            <w:pPr>
                              <w:pStyle w:val="6"/>
                            </w:pPr>
                          </w:p>
                        </w:txbxContent>
                      </wps:txbx>
                      <wps:bodyPr lIns="0" tIns="0" rIns="0" bIns="0" upright="1"/>
                    </wps:wsp>
                  </a:graphicData>
                </a:graphic>
              </wp:anchor>
            </w:drawing>
          </mc:Choice>
          <mc:Fallback>
            <w:pict>
              <v:shape id="文本框 2" o:spid="_x0000_s1026" o:spt="202" type="#_x0000_t202" style="position:absolute;left:0pt;margin-left:111.1pt;margin-top:-135.4pt;height:198.95pt;width:179.5pt;mso-position-horizontal-relative:page;z-index:251658240;mso-width-relative:page;mso-height-relative:page;" filled="f" stroked="f" coordsize="21600,21600" o:gfxdata="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M2QtzdkAAAAMAQAADwAAAAAA&#10;AAABACAAAAAiAAAAZHJzL2Rvd25yZXYueG1sUEsBAhQAFAAAAAgAh07iQF2F6yOgAQAAJQMAAA4A&#10;AAAAAAAAAQAgAAAAKAEAAGRycy9lMm9Eb2MueG1sUEsFBgAAAAAGAAYAWQEAADoFAAAAAA==&#10;">
                <v:fill on="f" focussize="0,0"/>
                <v:stroke on="f"/>
                <v:imagedata o:title=""/>
                <o:lock v:ext="edit" aspectratio="f"/>
                <v:textbox inset="0mm,0mm,0mm,0mm">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67"/>
                        <w:gridCol w:w="602"/>
                        <w:gridCol w:w="23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1269" w:type="dxa"/>
                            <w:gridSpan w:val="2"/>
                          </w:tcPr>
                          <w:p>
                            <w:pPr>
                              <w:pStyle w:val="11"/>
                              <w:spacing w:before="0" w:line="234" w:lineRule="exact"/>
                              <w:ind w:left="417"/>
                              <w:rPr>
                                <w:b/>
                                <w:i/>
                                <w:sz w:val="21"/>
                              </w:rPr>
                            </w:pPr>
                            <w:r>
                              <w:rPr>
                                <w:b/>
                                <w:i/>
                                <w:color w:val="4F81BC"/>
                                <w:sz w:val="21"/>
                              </w:rPr>
                              <w:t>.data</w:t>
                            </w:r>
                          </w:p>
                          <w:p>
                            <w:pPr>
                              <w:pStyle w:val="11"/>
                              <w:spacing w:before="70"/>
                              <w:ind w:left="417"/>
                              <w:rPr>
                                <w:b/>
                                <w:i/>
                                <w:sz w:val="21"/>
                              </w:rPr>
                            </w:pPr>
                            <w:r>
                              <w:rPr>
                                <w:b/>
                                <w:i/>
                                <w:color w:val="4F81BC"/>
                                <w:sz w:val="21"/>
                              </w:rPr>
                              <w:t>.align</w:t>
                            </w:r>
                          </w:p>
                        </w:tc>
                        <w:tc>
                          <w:tcPr>
                            <w:tcW w:w="2320" w:type="dxa"/>
                          </w:tcPr>
                          <w:p>
                            <w:pPr>
                              <w:pStyle w:val="11"/>
                              <w:spacing w:before="5"/>
                              <w:rPr>
                                <w:b/>
                                <w:i/>
                                <w:sz w:val="26"/>
                              </w:rPr>
                            </w:pPr>
                          </w:p>
                          <w:p>
                            <w:pPr>
                              <w:pStyle w:val="11"/>
                              <w:spacing w:before="0"/>
                              <w:ind w:left="-12"/>
                              <w:rPr>
                                <w:b/>
                                <w:i/>
                                <w:sz w:val="21"/>
                              </w:rPr>
                            </w:pPr>
                            <w:r>
                              <w:rPr>
                                <w:b/>
                                <w:i/>
                                <w:color w:val="4F81BC"/>
                                <w:w w:val="100"/>
                                <w:sz w:val="21"/>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a,1024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b,1024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1269" w:type="dxa"/>
                            <w:gridSpan w:val="2"/>
                          </w:tcPr>
                          <w:p>
                            <w:pPr>
                              <w:pStyle w:val="11"/>
                              <w:ind w:left="417"/>
                              <w:rPr>
                                <w:b/>
                                <w:i/>
                                <w:sz w:val="21"/>
                              </w:rPr>
                            </w:pPr>
                            <w:r>
                              <w:rPr>
                                <w:b/>
                                <w:i/>
                                <w:color w:val="4F81BC"/>
                                <w:sz w:val="21"/>
                              </w:rPr>
                              <w:t>.comm</w:t>
                            </w:r>
                          </w:p>
                        </w:tc>
                        <w:tc>
                          <w:tcPr>
                            <w:tcW w:w="2320" w:type="dxa"/>
                          </w:tcPr>
                          <w:p>
                            <w:pPr>
                              <w:pStyle w:val="11"/>
                              <w:ind w:left="-12"/>
                              <w:rPr>
                                <w:b/>
                                <w:i/>
                                <w:sz w:val="21"/>
                              </w:rPr>
                            </w:pPr>
                            <w:r>
                              <w:rPr>
                                <w:b/>
                                <w:i/>
                                <w:color w:val="4F81BC"/>
                                <w:sz w:val="21"/>
                              </w:rPr>
                              <w:t>c,1024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269" w:type="dxa"/>
                            <w:gridSpan w:val="2"/>
                          </w:tcPr>
                          <w:p>
                            <w:pPr>
                              <w:pStyle w:val="11"/>
                              <w:spacing w:before="187"/>
                              <w:ind w:left="417"/>
                              <w:rPr>
                                <w:b/>
                                <w:i/>
                                <w:sz w:val="21"/>
                              </w:rPr>
                            </w:pPr>
                            <w:r>
                              <w:rPr>
                                <w:b/>
                                <w:i/>
                                <w:color w:val="4F81BC"/>
                                <w:sz w:val="21"/>
                              </w:rPr>
                              <w:t>.text</w:t>
                            </w:r>
                          </w:p>
                          <w:p>
                            <w:pPr>
                              <w:pStyle w:val="11"/>
                              <w:spacing w:before="71"/>
                              <w:ind w:left="417"/>
                              <w:rPr>
                                <w:b/>
                                <w:i/>
                                <w:sz w:val="21"/>
                              </w:rPr>
                            </w:pPr>
                            <w:r>
                              <w:rPr>
                                <w:b/>
                                <w:i/>
                                <w:color w:val="4F81BC"/>
                                <w:sz w:val="21"/>
                              </w:rPr>
                              <w:t>.align</w:t>
                            </w:r>
                          </w:p>
                        </w:tc>
                        <w:tc>
                          <w:tcPr>
                            <w:tcW w:w="2320" w:type="dxa"/>
                          </w:tcPr>
                          <w:p>
                            <w:pPr>
                              <w:pStyle w:val="11"/>
                              <w:spacing w:before="0"/>
                              <w:rPr>
                                <w:b/>
                                <w:i/>
                                <w:sz w:val="22"/>
                              </w:rPr>
                            </w:pPr>
                          </w:p>
                          <w:p>
                            <w:pPr>
                              <w:pStyle w:val="11"/>
                              <w:spacing w:before="5"/>
                              <w:rPr>
                                <w:b/>
                                <w:i/>
                                <w:sz w:val="21"/>
                              </w:rPr>
                            </w:pPr>
                          </w:p>
                          <w:p>
                            <w:pPr>
                              <w:pStyle w:val="11"/>
                              <w:spacing w:before="0"/>
                              <w:ind w:left="-12"/>
                              <w:rPr>
                                <w:b/>
                                <w:i/>
                                <w:sz w:val="21"/>
                              </w:rPr>
                            </w:pPr>
                            <w:r>
                              <w:rPr>
                                <w:b/>
                                <w:i/>
                                <w:color w:val="4F81BC"/>
                                <w:w w:val="100"/>
                                <w:sz w:val="21"/>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1269" w:type="dxa"/>
                            <w:gridSpan w:val="2"/>
                          </w:tcPr>
                          <w:p>
                            <w:pPr>
                              <w:pStyle w:val="11"/>
                              <w:ind w:left="417"/>
                              <w:rPr>
                                <w:b/>
                                <w:i/>
                                <w:sz w:val="21"/>
                              </w:rPr>
                            </w:pPr>
                            <w:r>
                              <w:rPr>
                                <w:b/>
                                <w:i/>
                                <w:color w:val="4F81BC"/>
                                <w:sz w:val="21"/>
                              </w:rPr>
                              <w:t>.globl</w:t>
                            </w:r>
                          </w:p>
                        </w:tc>
                        <w:tc>
                          <w:tcPr>
                            <w:tcW w:w="2320" w:type="dxa"/>
                          </w:tcPr>
                          <w:p>
                            <w:pPr>
                              <w:pStyle w:val="11"/>
                              <w:ind w:left="-12"/>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start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667" w:type="dxa"/>
                          </w:tcPr>
                          <w:p>
                            <w:pPr>
                              <w:pStyle w:val="11"/>
                              <w:spacing w:before="187"/>
                              <w:ind w:right="84"/>
                              <w:jc w:val="right"/>
                              <w:rPr>
                                <w:b/>
                                <w:i/>
                                <w:sz w:val="21"/>
                              </w:rPr>
                            </w:pPr>
                            <w:r>
                              <w:rPr>
                                <w:b/>
                                <w:i/>
                                <w:color w:val="4F81BC"/>
                                <w:sz w:val="21"/>
                              </w:rPr>
                              <w:t>la</w:t>
                            </w:r>
                          </w:p>
                        </w:tc>
                        <w:tc>
                          <w:tcPr>
                            <w:tcW w:w="602" w:type="dxa"/>
                          </w:tcPr>
                          <w:p>
                            <w:pPr>
                              <w:pStyle w:val="11"/>
                              <w:spacing w:before="187"/>
                              <w:ind w:right="-15"/>
                              <w:jc w:val="right"/>
                              <w:rPr>
                                <w:b/>
                                <w:i/>
                                <w:sz w:val="21"/>
                              </w:rPr>
                            </w:pPr>
                            <w:r>
                              <w:rPr>
                                <w:b/>
                                <w:i/>
                                <w:color w:val="4F81BC"/>
                                <w:sz w:val="21"/>
                              </w:rPr>
                              <w:t>$16, a</w:t>
                            </w:r>
                          </w:p>
                        </w:tc>
                        <w:tc>
                          <w:tcPr>
                            <w:tcW w:w="2320" w:type="dxa"/>
                          </w:tcPr>
                          <w:p>
                            <w:pPr>
                              <w:pStyle w:val="11"/>
                              <w:spacing w:before="187"/>
                              <w:ind w:left="829"/>
                              <w:rPr>
                                <w:b/>
                                <w:i/>
                                <w:sz w:val="21"/>
                              </w:rPr>
                            </w:pPr>
                            <w:r>
                              <w:rPr>
                                <w:b/>
                                <w:i/>
                                <w:color w:val="4F81BC"/>
                                <w:sz w:val="21"/>
                              </w:rPr>
                              <w:t># $16 = &amp;a[0,0];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67" w:type="dxa"/>
                          </w:tcPr>
                          <w:p>
                            <w:pPr>
                              <w:pStyle w:val="11"/>
                              <w:ind w:right="84"/>
                              <w:jc w:val="right"/>
                              <w:rPr>
                                <w:b/>
                                <w:i/>
                                <w:sz w:val="21"/>
                              </w:rPr>
                            </w:pPr>
                            <w:r>
                              <w:rPr>
                                <w:b/>
                                <w:i/>
                                <w:color w:val="4F81BC"/>
                                <w:sz w:val="21"/>
                              </w:rPr>
                              <w:t>la</w:t>
                            </w:r>
                          </w:p>
                        </w:tc>
                        <w:tc>
                          <w:tcPr>
                            <w:tcW w:w="602" w:type="dxa"/>
                          </w:tcPr>
                          <w:p>
                            <w:pPr>
                              <w:pStyle w:val="11"/>
                              <w:ind w:right="-15"/>
                              <w:jc w:val="right"/>
                              <w:rPr>
                                <w:b/>
                                <w:i/>
                                <w:sz w:val="21"/>
                              </w:rPr>
                            </w:pPr>
                            <w:r>
                              <w:rPr>
                                <w:b/>
                                <w:i/>
                                <w:color w:val="4F81BC"/>
                                <w:sz w:val="21"/>
                              </w:rPr>
                              <w:t>$17, b</w:t>
                            </w:r>
                          </w:p>
                        </w:tc>
                        <w:tc>
                          <w:tcPr>
                            <w:tcW w:w="2320" w:type="dxa"/>
                          </w:tcPr>
                          <w:p>
                            <w:pPr>
                              <w:pStyle w:val="11"/>
                              <w:ind w:left="829"/>
                              <w:rPr>
                                <w:b/>
                                <w:i/>
                                <w:sz w:val="21"/>
                              </w:rPr>
                            </w:pPr>
                            <w:r>
                              <w:rPr>
                                <w:b/>
                                <w:i/>
                                <w:color w:val="4F81BC"/>
                                <w:sz w:val="21"/>
                              </w:rPr>
                              <w:t># $17 = &amp;b[0,0];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667" w:type="dxa"/>
                          </w:tcPr>
                          <w:p>
                            <w:pPr>
                              <w:pStyle w:val="11"/>
                              <w:spacing w:line="222" w:lineRule="exact"/>
                              <w:ind w:right="84"/>
                              <w:jc w:val="right"/>
                              <w:rPr>
                                <w:b/>
                                <w:i/>
                                <w:sz w:val="21"/>
                              </w:rPr>
                            </w:pPr>
                            <w:r>
                              <w:rPr>
                                <w:b/>
                                <w:i/>
                                <w:color w:val="4F81BC"/>
                                <w:sz w:val="21"/>
                              </w:rPr>
                              <w:t>la</w:t>
                            </w:r>
                          </w:p>
                        </w:tc>
                        <w:tc>
                          <w:tcPr>
                            <w:tcW w:w="602" w:type="dxa"/>
                          </w:tcPr>
                          <w:p>
                            <w:pPr>
                              <w:pStyle w:val="11"/>
                              <w:spacing w:line="222" w:lineRule="exact"/>
                              <w:ind w:right="-15"/>
                              <w:jc w:val="right"/>
                              <w:rPr>
                                <w:b/>
                                <w:i/>
                                <w:sz w:val="21"/>
                              </w:rPr>
                            </w:pPr>
                            <w:r>
                              <w:rPr>
                                <w:b/>
                                <w:i/>
                                <w:color w:val="4F81BC"/>
                                <w:sz w:val="21"/>
                              </w:rPr>
                              <w:t>$18, c</w:t>
                            </w:r>
                          </w:p>
                        </w:tc>
                        <w:tc>
                          <w:tcPr>
                            <w:tcW w:w="2320" w:type="dxa"/>
                          </w:tcPr>
                          <w:p>
                            <w:pPr>
                              <w:pStyle w:val="11"/>
                              <w:spacing w:line="222" w:lineRule="exact"/>
                              <w:ind w:left="829"/>
                              <w:rPr>
                                <w:b/>
                                <w:i/>
                                <w:sz w:val="21"/>
                              </w:rPr>
                            </w:pPr>
                            <w:r>
                              <w:rPr>
                                <w:b/>
                                <w:i/>
                                <w:color w:val="4F81BC"/>
                                <w:sz w:val="21"/>
                              </w:rPr>
                              <w:t># $18 = &amp;c[0,0];</w:t>
                            </w:r>
                          </w:p>
                        </w:tc>
                      </w:tr>
                    </w:tbl>
                    <w:p>
                      <w:pPr>
                        <w:pStyle w:val="6"/>
                      </w:pPr>
                    </w:p>
                  </w:txbxContent>
                </v:textbox>
              </v:shape>
            </w:pict>
          </mc:Fallback>
        </mc:AlternateContent>
      </w:r>
      <w:r>
        <w:rPr>
          <w:color w:val="4F81BC"/>
          <w:w w:val="100"/>
          <w:sz w:val="21"/>
          <w:u w:val="single" w:color="4E80BB"/>
        </w:rPr>
        <w:t xml:space="preserve"> </w:t>
      </w:r>
      <w:r>
        <w:rPr>
          <w:color w:val="4F81BC"/>
          <w:sz w:val="21"/>
          <w:u w:val="single" w:color="4E80BB"/>
        </w:rPr>
        <w:t xml:space="preserve">   </w:t>
      </w:r>
      <w:r>
        <w:rPr>
          <w:b/>
          <w:i/>
          <w:color w:val="4F81BC"/>
          <w:sz w:val="21"/>
        </w:rPr>
        <w:t>start:</w:t>
      </w:r>
    </w:p>
    <w:p>
      <w:pPr>
        <w:spacing w:after="0"/>
        <w:jc w:val="left"/>
        <w:rPr>
          <w:sz w:val="21"/>
        </w:rPr>
        <w:sectPr>
          <w:pgSz w:w="11910" w:h="16840"/>
          <w:pgMar w:top="1380" w:right="1680" w:bottom="280" w:left="1680" w:header="855" w:footer="0" w:gutter="0"/>
        </w:sectPr>
      </w:pPr>
    </w:p>
    <w:p>
      <w:pPr>
        <w:pStyle w:val="6"/>
        <w:spacing w:before="3"/>
        <w:rPr>
          <w:b/>
          <w:i/>
          <w:sz w:val="26"/>
        </w:rPr>
      </w:pPr>
    </w:p>
    <w:p>
      <w:pPr>
        <w:pStyle w:val="5"/>
        <w:tabs>
          <w:tab w:val="left" w:pos="2640"/>
          <w:tab w:val="left" w:pos="3060"/>
        </w:tabs>
        <w:spacing w:before="92" w:line="309" w:lineRule="auto"/>
        <w:ind w:right="4679"/>
      </w:pPr>
      <w:r>
        <w:rPr>
          <w:i/>
          <w:color w:val="4F81BC"/>
        </w:rPr>
        <w:t>addi $4,</w:t>
      </w:r>
      <w:r>
        <w:rPr>
          <w:i/>
          <w:color w:val="4F81BC"/>
          <w:spacing w:val="-3"/>
        </w:rPr>
        <w:t xml:space="preserve"> </w:t>
      </w:r>
      <w:r>
        <w:rPr>
          <w:i/>
          <w:color w:val="4F81BC"/>
        </w:rPr>
        <w:t>$0, 16</w:t>
      </w:r>
      <w:r>
        <w:rPr>
          <w:i/>
          <w:color w:val="4F81BC"/>
        </w:rPr>
        <w:tab/>
      </w:r>
      <w:r>
        <w:rPr>
          <w:i/>
          <w:color w:val="4F81BC"/>
        </w:rPr>
        <w:tab/>
      </w:r>
      <w:r>
        <w:rPr>
          <w:i/>
          <w:color w:val="4F81BC"/>
        </w:rPr>
        <w:t xml:space="preserve"># $4 = </w:t>
      </w:r>
      <w:r>
        <w:rPr>
          <w:i/>
          <w:color w:val="4F81BC"/>
          <w:spacing w:val="-10"/>
        </w:rPr>
        <w:t xml:space="preserve">16 </w:t>
      </w:r>
      <w:r>
        <w:rPr>
          <w:color w:val="4F81BC"/>
        </w:rPr>
        <w:t>sll $5,</w:t>
      </w:r>
      <w:r>
        <w:rPr>
          <w:color w:val="4F81BC"/>
          <w:spacing w:val="-1"/>
        </w:rPr>
        <w:t xml:space="preserve"> </w:t>
      </w:r>
      <w:r>
        <w:rPr>
          <w:color w:val="4F81BC"/>
        </w:rPr>
        <w:t>$4, 4</w:t>
      </w:r>
      <w:r>
        <w:rPr>
          <w:color w:val="4F81BC"/>
        </w:rPr>
        <w:tab/>
      </w:r>
      <w:r>
        <w:rPr>
          <w:color w:val="4F81BC"/>
        </w:rPr>
        <w:t># $5 = 16 *</w:t>
      </w:r>
      <w:r>
        <w:rPr>
          <w:color w:val="4F81BC"/>
          <w:spacing w:val="5"/>
        </w:rPr>
        <w:t xml:space="preserve"> </w:t>
      </w:r>
      <w:r>
        <w:rPr>
          <w:color w:val="4F81BC"/>
          <w:spacing w:val="-10"/>
        </w:rPr>
        <w:t>16</w:t>
      </w:r>
    </w:p>
    <w:p>
      <w:pPr>
        <w:tabs>
          <w:tab w:val="left" w:pos="2640"/>
        </w:tabs>
        <w:spacing w:before="1"/>
        <w:ind w:left="960" w:right="0" w:firstLine="0"/>
        <w:jc w:val="left"/>
        <w:rPr>
          <w:b/>
          <w:i/>
          <w:sz w:val="21"/>
        </w:rPr>
      </w:pPr>
      <w:r>
        <w:rPr>
          <w:b/>
          <w:i/>
          <w:color w:val="4F81BC"/>
          <w:sz w:val="21"/>
        </w:rPr>
        <w:t>sll $6,</w:t>
      </w:r>
      <w:r>
        <w:rPr>
          <w:b/>
          <w:i/>
          <w:color w:val="4F81BC"/>
          <w:spacing w:val="-1"/>
          <w:sz w:val="21"/>
        </w:rPr>
        <w:t xml:space="preserve"> </w:t>
      </w:r>
      <w:r>
        <w:rPr>
          <w:b/>
          <w:i/>
          <w:color w:val="4F81BC"/>
          <w:sz w:val="21"/>
        </w:rPr>
        <w:t>$5, 4</w:t>
      </w:r>
      <w:r>
        <w:rPr>
          <w:b/>
          <w:i/>
          <w:color w:val="4F81BC"/>
          <w:sz w:val="21"/>
        </w:rPr>
        <w:tab/>
      </w:r>
      <w:r>
        <w:rPr>
          <w:b/>
          <w:i/>
          <w:color w:val="4F81BC"/>
          <w:sz w:val="21"/>
        </w:rPr>
        <w:t># $6 = 16 * 16 * 16</w:t>
      </w:r>
    </w:p>
    <w:p>
      <w:pPr>
        <w:pStyle w:val="6"/>
        <w:rPr>
          <w:b/>
          <w:i/>
          <w:sz w:val="22"/>
        </w:rPr>
      </w:pPr>
    </w:p>
    <w:p>
      <w:pPr>
        <w:tabs>
          <w:tab w:val="left" w:pos="2640"/>
        </w:tabs>
        <w:spacing w:before="130"/>
        <w:ind w:left="960" w:right="0" w:firstLine="0"/>
        <w:jc w:val="left"/>
        <w:rPr>
          <w:b/>
          <w:i/>
          <w:sz w:val="21"/>
        </w:rPr>
      </w:pPr>
      <w:r>
        <w:rPr>
          <w:b/>
          <w:i/>
          <w:color w:val="4F81BC"/>
          <w:sz w:val="21"/>
        </w:rPr>
        <w:t>move $8,</w:t>
      </w:r>
      <w:r>
        <w:rPr>
          <w:b/>
          <w:i/>
          <w:color w:val="4F81BC"/>
          <w:spacing w:val="-2"/>
          <w:sz w:val="21"/>
        </w:rPr>
        <w:t xml:space="preserve"> </w:t>
      </w:r>
      <w:r>
        <w:rPr>
          <w:b/>
          <w:i/>
          <w:color w:val="4F81BC"/>
          <w:sz w:val="21"/>
        </w:rPr>
        <w:t>$0</w:t>
      </w:r>
      <w:r>
        <w:rPr>
          <w:b/>
          <w:i/>
          <w:color w:val="4F81BC"/>
          <w:sz w:val="21"/>
        </w:rPr>
        <w:tab/>
      </w:r>
      <w:r>
        <w:rPr>
          <w:b/>
          <w:i/>
          <w:color w:val="4F81BC"/>
          <w:sz w:val="21"/>
        </w:rPr>
        <w:t># i =</w:t>
      </w:r>
      <w:r>
        <w:rPr>
          <w:b/>
          <w:i/>
          <w:color w:val="4F81BC"/>
          <w:spacing w:val="-1"/>
          <w:sz w:val="21"/>
        </w:rPr>
        <w:t xml:space="preserve"> </w:t>
      </w:r>
      <w:r>
        <w:rPr>
          <w:b/>
          <w:i/>
          <w:color w:val="4F81BC"/>
          <w:sz w:val="21"/>
        </w:rPr>
        <w:t>0</w:t>
      </w:r>
    </w:p>
    <w:p>
      <w:pPr>
        <w:spacing w:before="70"/>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loop0:</w:t>
      </w:r>
    </w:p>
    <w:p>
      <w:pPr>
        <w:pStyle w:val="5"/>
        <w:tabs>
          <w:tab w:val="left" w:pos="2640"/>
        </w:tabs>
        <w:spacing w:before="71" w:line="309" w:lineRule="auto"/>
        <w:ind w:right="4117"/>
      </w:pPr>
      <w:r>
        <w:rPr>
          <w:i/>
          <w:color w:val="4F81BC"/>
        </w:rPr>
        <w:t>beq $8, $6,</w:t>
      </w:r>
      <w:r>
        <w:rPr>
          <w:i/>
          <w:color w:val="4F81BC"/>
          <w:u w:val="single" w:color="4E80BB"/>
        </w:rPr>
        <w:t xml:space="preserve"> </w:t>
      </w:r>
      <w:r>
        <w:rPr>
          <w:i/>
          <w:color w:val="4F81BC"/>
        </w:rPr>
        <w:t xml:space="preserve">exit0 # i &lt; (16 * 16 * 16) ? </w:t>
      </w:r>
      <w:r>
        <w:rPr>
          <w:color w:val="4F81BC"/>
        </w:rPr>
        <w:t>move $9,</w:t>
      </w:r>
      <w:r>
        <w:rPr>
          <w:color w:val="4F81BC"/>
          <w:spacing w:val="-2"/>
        </w:rPr>
        <w:t xml:space="preserve"> </w:t>
      </w:r>
      <w:r>
        <w:rPr>
          <w:color w:val="4F81BC"/>
        </w:rPr>
        <w:t>$0</w:t>
      </w:r>
      <w:r>
        <w:rPr>
          <w:color w:val="4F81BC"/>
        </w:rPr>
        <w:tab/>
      </w:r>
      <w:r>
        <w:rPr>
          <w:color w:val="4F81BC"/>
        </w:rPr>
        <w:t># j =</w:t>
      </w:r>
      <w:r>
        <w:rPr>
          <w:color w:val="4F81BC"/>
          <w:spacing w:val="-1"/>
        </w:rPr>
        <w:t xml:space="preserve"> </w:t>
      </w:r>
      <w:r>
        <w:rPr>
          <w:color w:val="4F81BC"/>
        </w:rPr>
        <w:t>0</w:t>
      </w:r>
    </w:p>
    <w:p>
      <w:pPr>
        <w:spacing w:before="1"/>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loop1:</w:t>
      </w:r>
    </w:p>
    <w:p>
      <w:pPr>
        <w:pStyle w:val="5"/>
        <w:tabs>
          <w:tab w:val="left" w:pos="2640"/>
        </w:tabs>
        <w:spacing w:line="309" w:lineRule="auto"/>
        <w:ind w:right="4679"/>
      </w:pPr>
      <w:r>
        <w:rPr>
          <w:i/>
          <w:color w:val="4F81BC"/>
        </w:rPr>
        <w:t>beq $9, $5,</w:t>
      </w:r>
      <w:r>
        <w:rPr>
          <w:i/>
          <w:color w:val="4F81BC"/>
          <w:u w:val="single" w:color="4E80BB"/>
        </w:rPr>
        <w:t xml:space="preserve"> </w:t>
      </w:r>
      <w:r>
        <w:rPr>
          <w:i/>
          <w:color w:val="4F81BC"/>
        </w:rPr>
        <w:t xml:space="preserve">exit1 # j &lt; (16 * 16)? </w:t>
      </w:r>
      <w:r>
        <w:rPr>
          <w:color w:val="4F81BC"/>
        </w:rPr>
        <w:t>move $10,</w:t>
      </w:r>
      <w:r>
        <w:rPr>
          <w:color w:val="4F81BC"/>
          <w:spacing w:val="-2"/>
        </w:rPr>
        <w:t xml:space="preserve"> </w:t>
      </w:r>
      <w:r>
        <w:rPr>
          <w:color w:val="4F81BC"/>
        </w:rPr>
        <w:t>$0</w:t>
      </w:r>
      <w:r>
        <w:rPr>
          <w:color w:val="4F81BC"/>
        </w:rPr>
        <w:tab/>
      </w:r>
      <w:r>
        <w:rPr>
          <w:color w:val="4F81BC"/>
        </w:rPr>
        <w:t># k =</w:t>
      </w:r>
      <w:r>
        <w:rPr>
          <w:color w:val="4F81BC"/>
          <w:spacing w:val="1"/>
        </w:rPr>
        <w:t xml:space="preserve"> </w:t>
      </w:r>
      <w:r>
        <w:rPr>
          <w:color w:val="4F81BC"/>
        </w:rPr>
        <w:t>0</w:t>
      </w:r>
    </w:p>
    <w:p>
      <w:pPr>
        <w:tabs>
          <w:tab w:val="left" w:pos="2640"/>
        </w:tabs>
        <w:spacing w:before="1"/>
        <w:ind w:left="960" w:right="0" w:firstLine="0"/>
        <w:jc w:val="left"/>
        <w:rPr>
          <w:b/>
          <w:i/>
          <w:sz w:val="21"/>
        </w:rPr>
      </w:pPr>
      <w:r>
        <w:rPr>
          <w:b/>
          <w:i/>
          <w:color w:val="4F81BC"/>
          <w:sz w:val="21"/>
        </w:rPr>
        <w:t>move</w:t>
      </w:r>
      <w:r>
        <w:rPr>
          <w:b/>
          <w:i/>
          <w:color w:val="4F81BC"/>
          <w:spacing w:val="1"/>
          <w:sz w:val="21"/>
        </w:rPr>
        <w:t xml:space="preserve"> </w:t>
      </w:r>
      <w:r>
        <w:rPr>
          <w:b/>
          <w:i/>
          <w:color w:val="4F81BC"/>
          <w:spacing w:val="-4"/>
          <w:sz w:val="21"/>
        </w:rPr>
        <w:t>$11,</w:t>
      </w:r>
      <w:r>
        <w:rPr>
          <w:b/>
          <w:i/>
          <w:color w:val="4F81BC"/>
          <w:spacing w:val="-1"/>
          <w:sz w:val="21"/>
        </w:rPr>
        <w:t xml:space="preserve"> </w:t>
      </w:r>
      <w:r>
        <w:rPr>
          <w:b/>
          <w:i/>
          <w:color w:val="4F81BC"/>
          <w:sz w:val="21"/>
        </w:rPr>
        <w:t>$0</w:t>
      </w:r>
      <w:r>
        <w:rPr>
          <w:b/>
          <w:i/>
          <w:color w:val="4F81BC"/>
          <w:sz w:val="21"/>
        </w:rPr>
        <w:tab/>
      </w:r>
      <w:r>
        <w:rPr>
          <w:b/>
          <w:i/>
          <w:color w:val="4F81BC"/>
          <w:sz w:val="21"/>
        </w:rPr>
        <w:t># k =</w:t>
      </w:r>
      <w:r>
        <w:rPr>
          <w:b/>
          <w:i/>
          <w:color w:val="4F81BC"/>
          <w:spacing w:val="2"/>
          <w:sz w:val="21"/>
        </w:rPr>
        <w:t xml:space="preserve"> </w:t>
      </w:r>
      <w:r>
        <w:rPr>
          <w:b/>
          <w:i/>
          <w:color w:val="4F81BC"/>
          <w:sz w:val="21"/>
        </w:rPr>
        <w:t>0</w:t>
      </w:r>
    </w:p>
    <w:p>
      <w:pPr>
        <w:spacing w:before="71"/>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loop2:</w:t>
      </w:r>
    </w:p>
    <w:p>
      <w:pPr>
        <w:pStyle w:val="5"/>
        <w:tabs>
          <w:tab w:val="left" w:pos="2640"/>
          <w:tab w:val="left" w:pos="3060"/>
        </w:tabs>
        <w:spacing w:before="71" w:line="309" w:lineRule="auto"/>
        <w:ind w:right="4117"/>
      </w:pPr>
      <w:r>
        <w:rPr>
          <w:i/>
          <w:color w:val="4F81BC"/>
        </w:rPr>
        <w:t>beq $10, $5,</w:t>
      </w:r>
      <w:r>
        <w:rPr>
          <w:i/>
          <w:color w:val="4F81BC"/>
          <w:u w:val="single" w:color="4E80BB"/>
        </w:rPr>
        <w:t xml:space="preserve">   </w:t>
      </w:r>
      <w:r>
        <w:rPr>
          <w:i/>
          <w:color w:val="4F81BC"/>
          <w:spacing w:val="50"/>
          <w:u w:val="single" w:color="4E80BB"/>
        </w:rPr>
        <w:t xml:space="preserve"> </w:t>
      </w:r>
      <w:r>
        <w:rPr>
          <w:i/>
          <w:color w:val="4F81BC"/>
        </w:rPr>
        <w:t>exit2</w:t>
      </w:r>
      <w:r>
        <w:rPr>
          <w:i/>
          <w:color w:val="4F81BC"/>
        </w:rPr>
        <w:tab/>
      </w:r>
      <w:r>
        <w:rPr>
          <w:i/>
          <w:color w:val="4F81BC"/>
        </w:rPr>
        <w:t xml:space="preserve"># k &lt; (16 * </w:t>
      </w:r>
      <w:r>
        <w:rPr>
          <w:i/>
          <w:color w:val="4F81BC"/>
          <w:spacing w:val="-5"/>
        </w:rPr>
        <w:t xml:space="preserve">16)? </w:t>
      </w:r>
      <w:r>
        <w:rPr>
          <w:color w:val="4F81BC"/>
        </w:rPr>
        <w:t>add $20, $16, $8</w:t>
      </w:r>
      <w:r>
        <w:rPr>
          <w:color w:val="4F81BC"/>
        </w:rPr>
        <w:tab/>
      </w:r>
      <w:r>
        <w:rPr>
          <w:color w:val="4F81BC"/>
        </w:rPr>
        <w:t># &amp;a + i *</w:t>
      </w:r>
      <w:r>
        <w:rPr>
          <w:color w:val="4F81BC"/>
          <w:spacing w:val="-2"/>
        </w:rPr>
        <w:t xml:space="preserve"> </w:t>
      </w:r>
      <w:r>
        <w:rPr>
          <w:color w:val="4F81BC"/>
        </w:rPr>
        <w:t>16</w:t>
      </w:r>
    </w:p>
    <w:p>
      <w:pPr>
        <w:tabs>
          <w:tab w:val="left" w:pos="2640"/>
          <w:tab w:val="left" w:pos="3060"/>
        </w:tabs>
        <w:spacing w:before="1" w:line="309" w:lineRule="auto"/>
        <w:ind w:left="960" w:right="4436" w:firstLine="0"/>
        <w:jc w:val="left"/>
        <w:rPr>
          <w:b/>
          <w:i/>
          <w:sz w:val="21"/>
        </w:rPr>
      </w:pPr>
      <w:r>
        <w:rPr>
          <w:b/>
          <w:i/>
          <w:color w:val="4F81BC"/>
          <w:sz w:val="21"/>
        </w:rPr>
        <w:t xml:space="preserve">add $20, $20, $10 # &amp;a + i * 16 + k lw  </w:t>
      </w:r>
      <w:r>
        <w:rPr>
          <w:b/>
          <w:i/>
          <w:color w:val="4F81BC"/>
          <w:spacing w:val="15"/>
          <w:sz w:val="21"/>
        </w:rPr>
        <w:t xml:space="preserve"> </w:t>
      </w:r>
      <w:r>
        <w:rPr>
          <w:b/>
          <w:i/>
          <w:color w:val="4F81BC"/>
          <w:sz w:val="21"/>
        </w:rPr>
        <w:t>$12, 0($20)</w:t>
      </w:r>
      <w:r>
        <w:rPr>
          <w:b/>
          <w:i/>
          <w:color w:val="4F81BC"/>
          <w:sz w:val="21"/>
        </w:rPr>
        <w:tab/>
      </w:r>
      <w:r>
        <w:rPr>
          <w:b/>
          <w:i/>
          <w:color w:val="4F81BC"/>
          <w:sz w:val="21"/>
        </w:rPr>
        <w:tab/>
      </w:r>
      <w:r>
        <w:rPr>
          <w:b/>
          <w:i/>
          <w:color w:val="4F81BC"/>
          <w:sz w:val="21"/>
        </w:rPr>
        <w:t xml:space="preserve"># load </w:t>
      </w:r>
      <w:r>
        <w:rPr>
          <w:b/>
          <w:i/>
          <w:color w:val="4F81BC"/>
          <w:spacing w:val="-4"/>
          <w:sz w:val="21"/>
        </w:rPr>
        <w:t xml:space="preserve">a[i,k] </w:t>
      </w:r>
      <w:r>
        <w:rPr>
          <w:b/>
          <w:i/>
          <w:color w:val="4F81BC"/>
          <w:sz w:val="21"/>
        </w:rPr>
        <w:t xml:space="preserve">add $21, $17, </w:t>
      </w:r>
      <w:r>
        <w:rPr>
          <w:b/>
          <w:i/>
          <w:color w:val="4F81BC"/>
          <w:spacing w:val="-5"/>
          <w:sz w:val="21"/>
        </w:rPr>
        <w:t xml:space="preserve">$11   </w:t>
      </w:r>
      <w:r>
        <w:rPr>
          <w:b/>
          <w:i/>
          <w:color w:val="4F81BC"/>
          <w:sz w:val="21"/>
        </w:rPr>
        <w:t># &amp;b + k * 16 add $21, $21, $9</w:t>
      </w:r>
      <w:r>
        <w:rPr>
          <w:b/>
          <w:i/>
          <w:color w:val="4F81BC"/>
          <w:sz w:val="21"/>
        </w:rPr>
        <w:tab/>
      </w:r>
      <w:r>
        <w:rPr>
          <w:b/>
          <w:i/>
          <w:color w:val="4F81BC"/>
          <w:sz w:val="21"/>
        </w:rPr>
        <w:t xml:space="preserve"># &amp;b + k * 16 + j lw  </w:t>
      </w:r>
      <w:r>
        <w:rPr>
          <w:b/>
          <w:i/>
          <w:color w:val="4F81BC"/>
          <w:spacing w:val="15"/>
          <w:sz w:val="21"/>
        </w:rPr>
        <w:t xml:space="preserve"> </w:t>
      </w:r>
      <w:r>
        <w:rPr>
          <w:b/>
          <w:i/>
          <w:color w:val="4F81BC"/>
          <w:sz w:val="21"/>
        </w:rPr>
        <w:t>$13, 0($21)</w:t>
      </w:r>
      <w:r>
        <w:rPr>
          <w:b/>
          <w:i/>
          <w:color w:val="4F81BC"/>
          <w:sz w:val="21"/>
        </w:rPr>
        <w:tab/>
      </w:r>
      <w:r>
        <w:rPr>
          <w:b/>
          <w:i/>
          <w:color w:val="4F81BC"/>
          <w:sz w:val="21"/>
        </w:rPr>
        <w:tab/>
      </w:r>
      <w:r>
        <w:rPr>
          <w:b/>
          <w:i/>
          <w:color w:val="4F81BC"/>
          <w:sz w:val="21"/>
        </w:rPr>
        <w:t xml:space="preserve"># load </w:t>
      </w:r>
      <w:r>
        <w:rPr>
          <w:b/>
          <w:i/>
          <w:color w:val="4F81BC"/>
          <w:spacing w:val="-4"/>
          <w:sz w:val="21"/>
        </w:rPr>
        <w:t xml:space="preserve">b[k,j] </w:t>
      </w:r>
      <w:r>
        <w:rPr>
          <w:b/>
          <w:i/>
          <w:color w:val="4F81BC"/>
          <w:sz w:val="21"/>
        </w:rPr>
        <w:t>mul $14, $12, $13 # a[i,k] * b[k,j] add $22, $18, $8</w:t>
      </w:r>
      <w:r>
        <w:rPr>
          <w:b/>
          <w:i/>
          <w:color w:val="4F81BC"/>
          <w:sz w:val="21"/>
        </w:rPr>
        <w:tab/>
      </w:r>
      <w:r>
        <w:rPr>
          <w:b/>
          <w:i/>
          <w:color w:val="4F81BC"/>
          <w:sz w:val="21"/>
        </w:rPr>
        <w:t># &amp;c + i *</w:t>
      </w:r>
      <w:r>
        <w:rPr>
          <w:b/>
          <w:i/>
          <w:color w:val="4F81BC"/>
          <w:spacing w:val="-2"/>
          <w:sz w:val="21"/>
        </w:rPr>
        <w:t xml:space="preserve"> </w:t>
      </w:r>
      <w:r>
        <w:rPr>
          <w:b/>
          <w:i/>
          <w:color w:val="4F81BC"/>
          <w:sz w:val="21"/>
        </w:rPr>
        <w:t>16</w:t>
      </w:r>
    </w:p>
    <w:p>
      <w:pPr>
        <w:tabs>
          <w:tab w:val="left" w:pos="3060"/>
        </w:tabs>
        <w:spacing w:before="3" w:line="309" w:lineRule="auto"/>
        <w:ind w:left="960" w:right="4080" w:firstLine="273"/>
        <w:jc w:val="left"/>
        <w:rPr>
          <w:b/>
          <w:i/>
          <w:sz w:val="21"/>
        </w:rPr>
      </w:pPr>
      <w:r>
        <w:rPr>
          <w:b/>
          <w:i/>
          <w:color w:val="4F81BC"/>
          <w:sz w:val="21"/>
        </w:rPr>
        <w:t>add $22,</w:t>
      </w:r>
      <w:r>
        <w:rPr>
          <w:b/>
          <w:i/>
          <w:color w:val="4F81BC"/>
          <w:spacing w:val="-1"/>
          <w:sz w:val="21"/>
        </w:rPr>
        <w:t xml:space="preserve"> </w:t>
      </w:r>
      <w:r>
        <w:rPr>
          <w:b/>
          <w:i/>
          <w:color w:val="4F81BC"/>
          <w:sz w:val="21"/>
        </w:rPr>
        <w:t>$22,</w:t>
      </w:r>
      <w:r>
        <w:rPr>
          <w:b/>
          <w:i/>
          <w:color w:val="4F81BC"/>
          <w:spacing w:val="-1"/>
          <w:sz w:val="21"/>
        </w:rPr>
        <w:t xml:space="preserve"> </w:t>
      </w:r>
      <w:r>
        <w:rPr>
          <w:b/>
          <w:i/>
          <w:color w:val="4F81BC"/>
          <w:sz w:val="21"/>
        </w:rPr>
        <w:t>$9</w:t>
      </w:r>
      <w:r>
        <w:rPr>
          <w:b/>
          <w:i/>
          <w:color w:val="4F81BC"/>
          <w:sz w:val="21"/>
        </w:rPr>
        <w:tab/>
      </w:r>
      <w:r>
        <w:rPr>
          <w:b/>
          <w:i/>
          <w:color w:val="4F81BC"/>
          <w:sz w:val="21"/>
        </w:rPr>
        <w:t xml:space="preserve"># &amp;c + i * 16 + </w:t>
      </w:r>
      <w:r>
        <w:rPr>
          <w:b/>
          <w:i/>
          <w:color w:val="4F81BC"/>
          <w:spacing w:val="-13"/>
          <w:sz w:val="21"/>
        </w:rPr>
        <w:t xml:space="preserve">j </w:t>
      </w:r>
      <w:r>
        <w:rPr>
          <w:b/>
          <w:i/>
          <w:color w:val="4F81BC"/>
          <w:sz w:val="21"/>
        </w:rPr>
        <w:t xml:space="preserve">lw  </w:t>
      </w:r>
      <w:r>
        <w:rPr>
          <w:b/>
          <w:i/>
          <w:color w:val="4F81BC"/>
          <w:spacing w:val="15"/>
          <w:sz w:val="21"/>
        </w:rPr>
        <w:t xml:space="preserve"> </w:t>
      </w:r>
      <w:r>
        <w:rPr>
          <w:b/>
          <w:i/>
          <w:color w:val="4F81BC"/>
          <w:sz w:val="21"/>
        </w:rPr>
        <w:t>$15, 0($22)</w:t>
      </w:r>
      <w:r>
        <w:rPr>
          <w:b/>
          <w:i/>
          <w:color w:val="4F81BC"/>
          <w:sz w:val="21"/>
        </w:rPr>
        <w:tab/>
      </w:r>
      <w:r>
        <w:rPr>
          <w:b/>
          <w:i/>
          <w:color w:val="4F81BC"/>
          <w:sz w:val="21"/>
        </w:rPr>
        <w:t># load</w:t>
      </w:r>
      <w:r>
        <w:rPr>
          <w:b/>
          <w:i/>
          <w:color w:val="4F81BC"/>
          <w:spacing w:val="-1"/>
          <w:sz w:val="21"/>
        </w:rPr>
        <w:t xml:space="preserve"> </w:t>
      </w:r>
      <w:r>
        <w:rPr>
          <w:b/>
          <w:i/>
          <w:color w:val="4F81BC"/>
          <w:sz w:val="21"/>
        </w:rPr>
        <w:t>c[i,j]</w:t>
      </w:r>
    </w:p>
    <w:p>
      <w:pPr>
        <w:spacing w:before="2" w:line="309" w:lineRule="auto"/>
        <w:ind w:left="960" w:right="3882" w:firstLine="0"/>
        <w:jc w:val="left"/>
        <w:rPr>
          <w:b/>
          <w:i/>
          <w:sz w:val="21"/>
        </w:rPr>
      </w:pPr>
      <w:r>
        <w:rPr>
          <w:b/>
          <w:i/>
          <w:color w:val="4F81BC"/>
          <w:sz w:val="21"/>
        </w:rPr>
        <w:t>add $15, $15, $14 # c[i,j] += a[i,k]*b[k,j] sw $15, 0($22)</w:t>
      </w:r>
    </w:p>
    <w:p>
      <w:pPr>
        <w:tabs>
          <w:tab w:val="left" w:pos="2640"/>
        </w:tabs>
        <w:spacing w:before="1" w:line="309" w:lineRule="auto"/>
        <w:ind w:left="960" w:right="4628" w:firstLine="0"/>
        <w:jc w:val="left"/>
        <w:rPr>
          <w:b/>
          <w:i/>
          <w:sz w:val="21"/>
        </w:rPr>
      </w:pPr>
      <w:r>
        <w:rPr>
          <w:b/>
          <w:i/>
          <w:color w:val="4F81BC"/>
          <w:sz w:val="21"/>
        </w:rPr>
        <w:t>addi $10,</w:t>
      </w:r>
      <w:r>
        <w:rPr>
          <w:b/>
          <w:i/>
          <w:color w:val="4F81BC"/>
          <w:spacing w:val="-2"/>
          <w:sz w:val="21"/>
        </w:rPr>
        <w:t xml:space="preserve"> </w:t>
      </w:r>
      <w:r>
        <w:rPr>
          <w:b/>
          <w:i/>
          <w:color w:val="4F81BC"/>
          <w:sz w:val="21"/>
        </w:rPr>
        <w:t>$10,</w:t>
      </w:r>
      <w:r>
        <w:rPr>
          <w:b/>
          <w:i/>
          <w:color w:val="4F81BC"/>
          <w:spacing w:val="-2"/>
          <w:sz w:val="21"/>
        </w:rPr>
        <w:t xml:space="preserve"> </w:t>
      </w:r>
      <w:r>
        <w:rPr>
          <w:b/>
          <w:i/>
          <w:color w:val="4F81BC"/>
          <w:sz w:val="21"/>
        </w:rPr>
        <w:t>4</w:t>
      </w:r>
      <w:r>
        <w:rPr>
          <w:b/>
          <w:i/>
          <w:color w:val="4F81BC"/>
          <w:sz w:val="21"/>
        </w:rPr>
        <w:tab/>
      </w:r>
      <w:r>
        <w:rPr>
          <w:b/>
          <w:i/>
          <w:color w:val="4F81BC"/>
          <w:sz w:val="21"/>
        </w:rPr>
        <w:t xml:space="preserve"># (k++)*16 addi </w:t>
      </w:r>
      <w:r>
        <w:rPr>
          <w:b/>
          <w:i/>
          <w:color w:val="4F81BC"/>
          <w:spacing w:val="-4"/>
          <w:sz w:val="21"/>
        </w:rPr>
        <w:t>$11,</w:t>
      </w:r>
      <w:r>
        <w:rPr>
          <w:b/>
          <w:i/>
          <w:color w:val="4F81BC"/>
          <w:spacing w:val="-1"/>
          <w:sz w:val="21"/>
        </w:rPr>
        <w:t xml:space="preserve"> </w:t>
      </w:r>
      <w:r>
        <w:rPr>
          <w:b/>
          <w:i/>
          <w:color w:val="4F81BC"/>
          <w:spacing w:val="-4"/>
          <w:sz w:val="21"/>
        </w:rPr>
        <w:t>$11,</w:t>
      </w:r>
      <w:r>
        <w:rPr>
          <w:b/>
          <w:i/>
          <w:color w:val="4F81BC"/>
          <w:spacing w:val="2"/>
          <w:sz w:val="21"/>
        </w:rPr>
        <w:t xml:space="preserve"> </w:t>
      </w:r>
      <w:r>
        <w:rPr>
          <w:b/>
          <w:i/>
          <w:color w:val="4F81BC"/>
          <w:sz w:val="21"/>
        </w:rPr>
        <w:t>64</w:t>
      </w:r>
      <w:r>
        <w:rPr>
          <w:b/>
          <w:i/>
          <w:color w:val="4F81BC"/>
          <w:sz w:val="21"/>
        </w:rPr>
        <w:tab/>
      </w:r>
      <w:r>
        <w:rPr>
          <w:b/>
          <w:i/>
          <w:color w:val="4F81BC"/>
          <w:sz w:val="21"/>
        </w:rPr>
        <w:t xml:space="preserve"># </w:t>
      </w:r>
      <w:r>
        <w:rPr>
          <w:b/>
          <w:i/>
          <w:color w:val="4F81BC"/>
          <w:spacing w:val="-3"/>
          <w:sz w:val="21"/>
        </w:rPr>
        <w:t xml:space="preserve">(k++)*16*16 </w:t>
      </w:r>
      <w:r>
        <w:rPr>
          <w:b/>
          <w:i/>
          <w:color w:val="4F81BC"/>
          <w:sz w:val="21"/>
        </w:rPr>
        <w:t>j</w:t>
      </w:r>
      <w:r>
        <w:rPr>
          <w:b/>
          <w:i/>
          <w:color w:val="4F81BC"/>
          <w:spacing w:val="13"/>
          <w:sz w:val="21"/>
          <w:u w:val="single" w:color="4E80BB"/>
        </w:rPr>
        <w:t xml:space="preserve"> </w:t>
      </w:r>
      <w:r>
        <w:rPr>
          <w:b/>
          <w:i/>
          <w:color w:val="4F81BC"/>
          <w:sz w:val="21"/>
        </w:rPr>
        <w:t>loop2</w:t>
      </w:r>
    </w:p>
    <w:p>
      <w:pPr>
        <w:spacing w:before="1"/>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exit2:</w:t>
      </w:r>
    </w:p>
    <w:p>
      <w:pPr>
        <w:pStyle w:val="5"/>
        <w:tabs>
          <w:tab w:val="left" w:pos="2640"/>
        </w:tabs>
        <w:spacing w:before="71" w:line="309" w:lineRule="auto"/>
        <w:ind w:right="4991"/>
        <w:rPr>
          <w:i/>
        </w:rPr>
      </w:pPr>
      <w:r>
        <w:rPr>
          <w:i/>
          <w:color w:val="4F81BC"/>
        </w:rPr>
        <w:t>addi $9,</w:t>
      </w:r>
      <w:r>
        <w:rPr>
          <w:i/>
          <w:color w:val="4F81BC"/>
          <w:spacing w:val="-2"/>
        </w:rPr>
        <w:t xml:space="preserve"> </w:t>
      </w:r>
      <w:r>
        <w:rPr>
          <w:i/>
          <w:color w:val="4F81BC"/>
        </w:rPr>
        <w:t>$9,</w:t>
      </w:r>
      <w:r>
        <w:rPr>
          <w:i/>
          <w:color w:val="4F81BC"/>
          <w:spacing w:val="1"/>
        </w:rPr>
        <w:t xml:space="preserve"> </w:t>
      </w:r>
      <w:r>
        <w:rPr>
          <w:i/>
          <w:color w:val="4F81BC"/>
        </w:rPr>
        <w:t>4</w:t>
      </w:r>
      <w:r>
        <w:rPr>
          <w:i/>
          <w:color w:val="4F81BC"/>
        </w:rPr>
        <w:tab/>
      </w:r>
      <w:r>
        <w:rPr>
          <w:i/>
          <w:color w:val="4F81BC"/>
        </w:rPr>
        <w:t xml:space="preserve"># </w:t>
      </w:r>
      <w:r>
        <w:rPr>
          <w:i/>
          <w:color w:val="4F81BC"/>
          <w:spacing w:val="-3"/>
        </w:rPr>
        <w:t xml:space="preserve">(j++)*16 </w:t>
      </w:r>
      <w:r>
        <w:rPr>
          <w:color w:val="4F81BC"/>
        </w:rPr>
        <w:t>j</w:t>
      </w:r>
      <w:r>
        <w:rPr>
          <w:color w:val="4F81BC"/>
          <w:spacing w:val="13"/>
          <w:u w:val="single" w:color="4E80BB"/>
        </w:rPr>
        <w:t xml:space="preserve"> </w:t>
      </w:r>
      <w:r>
        <w:rPr>
          <w:i/>
          <w:color w:val="4F81BC"/>
        </w:rPr>
        <w:t>loop1</w:t>
      </w:r>
    </w:p>
    <w:p>
      <w:pPr>
        <w:spacing w:before="1"/>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exit1:</w:t>
      </w:r>
    </w:p>
    <w:p>
      <w:pPr>
        <w:pStyle w:val="5"/>
        <w:tabs>
          <w:tab w:val="left" w:pos="3060"/>
        </w:tabs>
        <w:spacing w:line="309" w:lineRule="auto"/>
        <w:ind w:right="4256"/>
        <w:rPr>
          <w:i/>
        </w:rPr>
      </w:pPr>
      <w:r>
        <w:rPr>
          <w:i/>
          <w:color w:val="4F81BC"/>
        </w:rPr>
        <w:t>addi $8,</w:t>
      </w:r>
      <w:r>
        <w:rPr>
          <w:i/>
          <w:color w:val="4F81BC"/>
          <w:spacing w:val="-3"/>
        </w:rPr>
        <w:t xml:space="preserve"> </w:t>
      </w:r>
      <w:r>
        <w:rPr>
          <w:i/>
          <w:color w:val="4F81BC"/>
        </w:rPr>
        <w:t>$8, 64</w:t>
      </w:r>
      <w:r>
        <w:rPr>
          <w:i/>
          <w:color w:val="4F81BC"/>
        </w:rPr>
        <w:tab/>
      </w:r>
      <w:r>
        <w:rPr>
          <w:i/>
          <w:color w:val="4F81BC"/>
        </w:rPr>
        <w:t xml:space="preserve"># </w:t>
      </w:r>
      <w:r>
        <w:rPr>
          <w:i/>
          <w:color w:val="4F81BC"/>
          <w:spacing w:val="-3"/>
        </w:rPr>
        <w:t xml:space="preserve">(i++)*16*16 </w:t>
      </w:r>
      <w:r>
        <w:rPr>
          <w:color w:val="4F81BC"/>
        </w:rPr>
        <w:t>j</w:t>
      </w:r>
      <w:r>
        <w:rPr>
          <w:color w:val="4F81BC"/>
          <w:spacing w:val="13"/>
          <w:u w:val="single" w:color="4E80BB"/>
        </w:rPr>
        <w:t xml:space="preserve"> </w:t>
      </w:r>
      <w:r>
        <w:rPr>
          <w:i/>
          <w:color w:val="4F81BC"/>
        </w:rPr>
        <w:t>loop0</w:t>
      </w:r>
    </w:p>
    <w:p>
      <w:pPr>
        <w:spacing w:before="1"/>
        <w:ind w:left="542" w:right="0" w:firstLine="0"/>
        <w:jc w:val="left"/>
        <w:rPr>
          <w:b/>
          <w:i/>
          <w:sz w:val="21"/>
        </w:rPr>
      </w:pPr>
      <w:r>
        <w:rPr>
          <w:color w:val="4F81BC"/>
          <w:w w:val="100"/>
          <w:sz w:val="21"/>
          <w:u w:val="single" w:color="4E80BB"/>
        </w:rPr>
        <w:t xml:space="preserve"> </w:t>
      </w:r>
      <w:r>
        <w:rPr>
          <w:color w:val="4F81BC"/>
          <w:sz w:val="21"/>
          <w:u w:val="single" w:color="4E80BB"/>
        </w:rPr>
        <w:t xml:space="preserve">   </w:t>
      </w:r>
      <w:r>
        <w:rPr>
          <w:b/>
          <w:i/>
          <w:color w:val="4F81BC"/>
          <w:sz w:val="21"/>
        </w:rPr>
        <w:t>exit0:</w:t>
      </w:r>
    </w:p>
    <w:p>
      <w:pPr>
        <w:pStyle w:val="5"/>
        <w:spacing w:before="71" w:line="309" w:lineRule="auto"/>
        <w:ind w:right="6980"/>
      </w:pPr>
      <w:r>
        <w:rPr>
          <w:i/>
          <w:color w:val="4F81BC"/>
        </w:rPr>
        <w:t xml:space="preserve">li $2, 1 </w:t>
      </w:r>
      <w:r>
        <w:rPr>
          <w:color w:val="4F81BC"/>
        </w:rPr>
        <w:t>syscall</w:t>
      </w:r>
    </w:p>
    <w:p>
      <w:pPr>
        <w:pStyle w:val="6"/>
        <w:spacing w:before="3"/>
        <w:rPr>
          <w:b/>
          <w:i/>
          <w:sz w:val="27"/>
        </w:rPr>
      </w:pPr>
    </w:p>
    <w:p>
      <w:pPr>
        <w:pStyle w:val="6"/>
        <w:ind w:left="540"/>
      </w:pPr>
      <w:r>
        <w:t>Above is a piece of assembly code, mmm.s. The corresponding C code looks like this:</w:t>
      </w:r>
    </w:p>
    <w:p>
      <w:pPr>
        <w:pStyle w:val="5"/>
        <w:spacing w:line="619" w:lineRule="auto"/>
        <w:ind w:left="542" w:right="6442"/>
      </w:pPr>
      <w:r>
        <w:rPr>
          <w:i/>
          <w:color w:val="4F81BC"/>
        </w:rPr>
        <w:t xml:space="preserve">#define DIM 16 </w:t>
      </w:r>
      <w:r>
        <w:rPr>
          <w:color w:val="4F81BC"/>
        </w:rPr>
        <w:t>int a[DIM*DIM];</w:t>
      </w:r>
    </w:p>
    <w:p>
      <w:pPr>
        <w:spacing w:after="0" w:line="619" w:lineRule="auto"/>
        <w:sectPr>
          <w:pgSz w:w="11910" w:h="16840"/>
          <w:pgMar w:top="1380" w:right="1680" w:bottom="280" w:left="1680" w:header="855" w:footer="0" w:gutter="0"/>
        </w:sectPr>
      </w:pPr>
    </w:p>
    <w:p>
      <w:pPr>
        <w:spacing w:before="82" w:line="309" w:lineRule="auto"/>
        <w:ind w:left="542" w:right="6442" w:firstLine="0"/>
        <w:jc w:val="left"/>
        <w:rPr>
          <w:b/>
          <w:i/>
          <w:sz w:val="21"/>
        </w:rPr>
      </w:pPr>
      <w:r>
        <w:rPr>
          <w:b/>
          <w:i/>
          <w:color w:val="4F81BC"/>
          <w:sz w:val="21"/>
        </w:rPr>
        <w:t>int b[DIM*DIM]; int c[DIM*DIM];</w:t>
      </w:r>
    </w:p>
    <w:p>
      <w:pPr>
        <w:pStyle w:val="6"/>
        <w:spacing w:before="3"/>
        <w:rPr>
          <w:b/>
          <w:i/>
          <w:sz w:val="27"/>
        </w:rPr>
      </w:pPr>
    </w:p>
    <w:p>
      <w:pPr>
        <w:spacing w:before="0" w:line="309" w:lineRule="auto"/>
        <w:ind w:left="542" w:right="7404" w:firstLine="0"/>
        <w:jc w:val="left"/>
        <w:rPr>
          <w:b/>
          <w:i/>
          <w:sz w:val="21"/>
        </w:rPr>
      </w:pPr>
      <w:r>
        <w:rPr>
          <w:b/>
          <w:i/>
          <w:color w:val="4F81BC"/>
          <w:sz w:val="21"/>
        </w:rPr>
        <w:t>int main()</w:t>
      </w:r>
    </w:p>
    <w:p>
      <w:pPr>
        <w:spacing w:before="1"/>
        <w:ind w:left="542" w:right="0" w:firstLine="0"/>
        <w:jc w:val="left"/>
        <w:rPr>
          <w:b/>
          <w:i/>
          <w:sz w:val="21"/>
        </w:rPr>
      </w:pPr>
      <w:r>
        <w:rPr>
          <w:b/>
          <w:i/>
          <w:color w:val="4F81BC"/>
          <w:w w:val="100"/>
          <w:sz w:val="21"/>
        </w:rPr>
        <w:t>{</w:t>
      </w:r>
    </w:p>
    <w:p>
      <w:pPr>
        <w:spacing w:before="70"/>
        <w:ind w:left="888" w:right="0" w:firstLine="0"/>
        <w:jc w:val="left"/>
        <w:rPr>
          <w:b/>
          <w:i/>
          <w:sz w:val="21"/>
        </w:rPr>
      </w:pPr>
      <w:r>
        <w:rPr>
          <w:b/>
          <w:i/>
          <w:color w:val="4F81BC"/>
          <w:sz w:val="21"/>
        </w:rPr>
        <w:t>int i,j,k;</w:t>
      </w:r>
    </w:p>
    <w:p>
      <w:pPr>
        <w:pStyle w:val="6"/>
        <w:rPr>
          <w:b/>
          <w:i/>
          <w:sz w:val="22"/>
        </w:rPr>
      </w:pPr>
    </w:p>
    <w:p>
      <w:pPr>
        <w:spacing w:before="130"/>
        <w:ind w:left="42" w:right="4723" w:firstLine="0"/>
        <w:jc w:val="center"/>
        <w:rPr>
          <w:b/>
          <w:i/>
          <w:sz w:val="21"/>
        </w:rPr>
      </w:pPr>
      <w:r>
        <w:rPr>
          <w:b/>
          <w:i/>
          <w:color w:val="4F81BC"/>
          <w:sz w:val="21"/>
        </w:rPr>
        <w:t>for (i = 0; i &lt; DIM; i++)</w:t>
      </w:r>
    </w:p>
    <w:p>
      <w:pPr>
        <w:spacing w:before="70"/>
        <w:ind w:left="731" w:right="4723" w:firstLine="0"/>
        <w:jc w:val="center"/>
        <w:rPr>
          <w:b/>
          <w:i/>
          <w:sz w:val="21"/>
        </w:rPr>
      </w:pPr>
      <w:r>
        <w:rPr>
          <w:b/>
          <w:i/>
          <w:color w:val="4F81BC"/>
          <w:sz w:val="21"/>
        </w:rPr>
        <w:t>for (j = 0; j &lt; DIM; j++)</w:t>
      </w:r>
    </w:p>
    <w:p>
      <w:pPr>
        <w:spacing w:before="71"/>
        <w:ind w:left="873" w:right="4032" w:firstLine="0"/>
        <w:jc w:val="center"/>
        <w:rPr>
          <w:b/>
          <w:i/>
          <w:sz w:val="21"/>
        </w:rPr>
      </w:pPr>
      <w:r>
        <w:rPr>
          <w:b/>
          <w:i/>
          <w:color w:val="4F81BC"/>
          <w:sz w:val="21"/>
        </w:rPr>
        <w:t>for (k = 0; k &lt; DIM; k++)</w:t>
      </w:r>
    </w:p>
    <w:p>
      <w:pPr>
        <w:spacing w:before="70"/>
        <w:ind w:left="873" w:right="1205" w:firstLine="0"/>
        <w:jc w:val="center"/>
        <w:rPr>
          <w:b/>
          <w:i/>
          <w:sz w:val="21"/>
        </w:rPr>
      </w:pPr>
      <w:r>
        <w:rPr>
          <w:b/>
          <w:i/>
          <w:color w:val="4F81BC"/>
          <w:sz w:val="21"/>
        </w:rPr>
        <w:t>c[i * DIM + j] += a[i * DIM + k] * b[k * DIM + j];</w:t>
      </w:r>
    </w:p>
    <w:p>
      <w:pPr>
        <w:pStyle w:val="6"/>
        <w:spacing w:before="4"/>
        <w:rPr>
          <w:b/>
          <w:i/>
          <w:sz w:val="25"/>
        </w:rPr>
      </w:pPr>
    </w:p>
    <w:p>
      <w:pPr>
        <w:spacing w:before="92"/>
        <w:ind w:left="888" w:right="0" w:firstLine="0"/>
        <w:jc w:val="left"/>
        <w:rPr>
          <w:b/>
          <w:i/>
          <w:sz w:val="21"/>
        </w:rPr>
      </w:pPr>
      <w:r>
        <w:rPr>
          <w:b/>
          <w:i/>
          <w:color w:val="4F81BC"/>
          <w:sz w:val="21"/>
        </w:rPr>
        <w:t>return 0;</w:t>
      </w:r>
    </w:p>
    <w:p>
      <w:pPr>
        <w:spacing w:before="71"/>
        <w:ind w:left="542" w:right="0" w:firstLine="0"/>
        <w:jc w:val="left"/>
        <w:rPr>
          <w:b/>
          <w:i/>
          <w:sz w:val="21"/>
        </w:rPr>
      </w:pPr>
      <w:r>
        <w:rPr>
          <w:b/>
          <w:i/>
          <w:color w:val="4F81BC"/>
          <w:w w:val="100"/>
          <w:sz w:val="21"/>
        </w:rPr>
        <w:t>}</w:t>
      </w:r>
    </w:p>
    <w:p>
      <w:pPr>
        <w:pStyle w:val="6"/>
        <w:spacing w:before="70" w:line="309" w:lineRule="auto"/>
        <w:ind w:left="120" w:right="117" w:firstLine="419"/>
        <w:jc w:val="both"/>
      </w:pPr>
      <w:r>
        <w:t>Because of the perfect data layout of matrix, matrix multiplication becomes a very good method</w:t>
      </w:r>
      <w:r>
        <w:rPr>
          <w:spacing w:val="-6"/>
        </w:rPr>
        <w:t xml:space="preserve"> </w:t>
      </w:r>
      <w:r>
        <w:t>to</w:t>
      </w:r>
      <w:r>
        <w:rPr>
          <w:spacing w:val="-6"/>
        </w:rPr>
        <w:t xml:space="preserve"> </w:t>
      </w:r>
      <w:r>
        <w:t>test</w:t>
      </w:r>
      <w:r>
        <w:rPr>
          <w:spacing w:val="-7"/>
        </w:rPr>
        <w:t xml:space="preserve"> </w:t>
      </w:r>
      <w:r>
        <w:t>the</w:t>
      </w:r>
      <w:r>
        <w:rPr>
          <w:spacing w:val="-6"/>
        </w:rPr>
        <w:t xml:space="preserve"> </w:t>
      </w:r>
      <w:r>
        <w:t>performance</w:t>
      </w:r>
      <w:r>
        <w:rPr>
          <w:spacing w:val="-6"/>
        </w:rPr>
        <w:t xml:space="preserve"> </w:t>
      </w:r>
      <w:r>
        <w:t>of</w:t>
      </w:r>
      <w:r>
        <w:rPr>
          <w:spacing w:val="-7"/>
        </w:rPr>
        <w:t xml:space="preserve"> </w:t>
      </w:r>
      <w:r>
        <w:t>cache.</w:t>
      </w:r>
      <w:r>
        <w:rPr>
          <w:spacing w:val="-5"/>
        </w:rPr>
        <w:t xml:space="preserve"> </w:t>
      </w:r>
      <w:r>
        <w:t>Follow</w:t>
      </w:r>
      <w:r>
        <w:rPr>
          <w:spacing w:val="-5"/>
        </w:rPr>
        <w:t xml:space="preserve"> </w:t>
      </w:r>
      <w:r>
        <w:t>the</w:t>
      </w:r>
      <w:r>
        <w:rPr>
          <w:spacing w:val="-6"/>
        </w:rPr>
        <w:t xml:space="preserve"> </w:t>
      </w:r>
      <w:r>
        <w:t>steps</w:t>
      </w:r>
      <w:r>
        <w:rPr>
          <w:spacing w:val="-7"/>
        </w:rPr>
        <w:t xml:space="preserve"> </w:t>
      </w:r>
      <w:r>
        <w:t>below</w:t>
      </w:r>
      <w:r>
        <w:rPr>
          <w:spacing w:val="-7"/>
        </w:rPr>
        <w:t xml:space="preserve"> </w:t>
      </w:r>
      <w:r>
        <w:t>to</w:t>
      </w:r>
      <w:r>
        <w:rPr>
          <w:spacing w:val="-6"/>
        </w:rPr>
        <w:t xml:space="preserve"> </w:t>
      </w:r>
      <w:r>
        <w:t>setup</w:t>
      </w:r>
      <w:r>
        <w:rPr>
          <w:spacing w:val="-5"/>
        </w:rPr>
        <w:t xml:space="preserve"> </w:t>
      </w:r>
      <w:r>
        <w:t>your</w:t>
      </w:r>
      <w:r>
        <w:rPr>
          <w:spacing w:val="-7"/>
        </w:rPr>
        <w:t xml:space="preserve"> </w:t>
      </w:r>
      <w:r>
        <w:t>test</w:t>
      </w:r>
      <w:r>
        <w:rPr>
          <w:spacing w:val="-7"/>
        </w:rPr>
        <w:t xml:space="preserve"> </w:t>
      </w:r>
      <w:r>
        <w:t>environment</w:t>
      </w:r>
      <w:r>
        <w:rPr>
          <w:spacing w:val="-7"/>
        </w:rPr>
        <w:t xml:space="preserve"> </w:t>
      </w:r>
      <w:r>
        <w:t>and compile the test</w:t>
      </w:r>
      <w:r>
        <w:rPr>
          <w:spacing w:val="-2"/>
        </w:rPr>
        <w:t xml:space="preserve"> </w:t>
      </w:r>
      <w:r>
        <w:t>case:</w:t>
      </w:r>
    </w:p>
    <w:p>
      <w:pPr>
        <w:pStyle w:val="10"/>
        <w:numPr>
          <w:ilvl w:val="0"/>
          <w:numId w:val="3"/>
        </w:numPr>
        <w:tabs>
          <w:tab w:val="left" w:pos="769"/>
        </w:tabs>
        <w:spacing w:before="2" w:after="0" w:line="309" w:lineRule="auto"/>
        <w:ind w:left="120" w:right="116" w:firstLine="419"/>
        <w:jc w:val="both"/>
        <w:rPr>
          <w:sz w:val="21"/>
        </w:rPr>
      </w:pPr>
      <w:r>
        <w:rPr>
          <w:sz w:val="21"/>
        </w:rPr>
        <w:t xml:space="preserve">Download the </w:t>
      </w:r>
      <w:r>
        <w:rPr>
          <w:spacing w:val="-3"/>
          <w:sz w:val="21"/>
        </w:rPr>
        <w:t xml:space="preserve">loader.c </w:t>
      </w:r>
      <w:r>
        <w:rPr>
          <w:sz w:val="21"/>
        </w:rPr>
        <w:t xml:space="preserve">file which we provided to the target-pisa </w:t>
      </w:r>
      <w:r>
        <w:rPr>
          <w:spacing w:val="-3"/>
          <w:sz w:val="21"/>
        </w:rPr>
        <w:t xml:space="preserve">directory. </w:t>
      </w:r>
      <w:r>
        <w:rPr>
          <w:sz w:val="21"/>
        </w:rPr>
        <w:t>And then rebuild you</w:t>
      </w:r>
      <w:r>
        <w:rPr>
          <w:spacing w:val="-1"/>
          <w:sz w:val="21"/>
        </w:rPr>
        <w:t xml:space="preserve"> </w:t>
      </w:r>
      <w:r>
        <w:rPr>
          <w:sz w:val="21"/>
        </w:rPr>
        <w:t>simulator:</w:t>
      </w:r>
    </w:p>
    <w:p>
      <w:pPr>
        <w:pStyle w:val="6"/>
        <w:spacing w:before="1"/>
        <w:ind w:left="751"/>
        <w:jc w:val="both"/>
      </w:pPr>
      <w:r>
        <w:t>make clean</w:t>
      </w:r>
    </w:p>
    <w:p>
      <w:pPr>
        <w:pStyle w:val="6"/>
        <w:spacing w:before="70" w:line="309" w:lineRule="auto"/>
        <w:ind w:left="751" w:right="6342"/>
        <w:jc w:val="both"/>
      </w:pPr>
      <w:r>
        <w:t>make config-pisa make sim-pipe</w:t>
      </w:r>
    </w:p>
    <w:p>
      <w:pPr>
        <w:pStyle w:val="10"/>
        <w:numPr>
          <w:ilvl w:val="0"/>
          <w:numId w:val="3"/>
        </w:numPr>
        <w:tabs>
          <w:tab w:val="left" w:pos="769"/>
        </w:tabs>
        <w:spacing w:before="1" w:after="0" w:line="240" w:lineRule="auto"/>
        <w:ind w:left="768" w:right="0" w:hanging="229"/>
        <w:jc w:val="both"/>
        <w:rPr>
          <w:sz w:val="21"/>
        </w:rPr>
      </w:pPr>
      <w:r>
        <w:rPr>
          <w:sz w:val="21"/>
        </w:rPr>
        <w:t>Download the test program</w:t>
      </w:r>
      <w:r>
        <w:rPr>
          <w:spacing w:val="-4"/>
          <w:sz w:val="21"/>
        </w:rPr>
        <w:t xml:space="preserve"> </w:t>
      </w:r>
      <w:r>
        <w:rPr>
          <w:sz w:val="21"/>
        </w:rPr>
        <w:t>mmm.s.</w:t>
      </w:r>
    </w:p>
    <w:p>
      <w:pPr>
        <w:pStyle w:val="10"/>
        <w:numPr>
          <w:ilvl w:val="0"/>
          <w:numId w:val="3"/>
        </w:numPr>
        <w:tabs>
          <w:tab w:val="left" w:pos="757"/>
        </w:tabs>
        <w:spacing w:before="71" w:after="0" w:line="240" w:lineRule="auto"/>
        <w:ind w:left="756" w:right="0" w:hanging="217"/>
        <w:jc w:val="both"/>
        <w:rPr>
          <w:sz w:val="21"/>
        </w:rPr>
      </w:pPr>
      <w:r>
        <w:rPr>
          <w:sz w:val="21"/>
        </w:rPr>
        <w:t>Assemble, link and run the test</w:t>
      </w:r>
      <w:r>
        <w:rPr>
          <w:spacing w:val="-2"/>
          <w:sz w:val="21"/>
        </w:rPr>
        <w:t xml:space="preserve"> </w:t>
      </w:r>
      <w:r>
        <w:rPr>
          <w:sz w:val="21"/>
        </w:rPr>
        <w:t>code:</w:t>
      </w:r>
    </w:p>
    <w:p>
      <w:pPr>
        <w:spacing w:before="57"/>
        <w:ind w:left="960" w:right="0" w:firstLine="0"/>
        <w:jc w:val="both"/>
        <w:rPr>
          <w:sz w:val="23"/>
        </w:rPr>
      </w:pPr>
      <w:r>
        <w:rPr>
          <w:sz w:val="23"/>
        </w:rPr>
        <w:t>$SIMPLESCALAR/bin/sslittle-na-sstrix-as -o mmm.o mmm.s</w:t>
      </w:r>
    </w:p>
    <w:p>
      <w:pPr>
        <w:spacing w:before="47"/>
        <w:ind w:left="960" w:right="0" w:firstLine="0"/>
        <w:jc w:val="both"/>
        <w:rPr>
          <w:sz w:val="23"/>
        </w:rPr>
      </w:pPr>
      <w:r>
        <w:rPr>
          <w:sz w:val="23"/>
        </w:rPr>
        <w:t>$SIMPLESCALAR/bin/sslittle-na-sstrix-ld -o mmm mmm.o</w:t>
      </w:r>
    </w:p>
    <w:p>
      <w:pPr>
        <w:spacing w:before="48"/>
        <w:ind w:left="960" w:right="0" w:firstLine="0"/>
        <w:jc w:val="both"/>
        <w:rPr>
          <w:sz w:val="23"/>
        </w:rPr>
      </w:pPr>
      <w:r>
        <w:rPr>
          <w:sz w:val="23"/>
        </w:rPr>
        <w:t>$SIMPLESCALAR/simplesim-3.0/sim-pipe mmm</w:t>
      </w:r>
    </w:p>
    <w:p>
      <w:pPr>
        <w:pStyle w:val="6"/>
        <w:rPr>
          <w:sz w:val="26"/>
        </w:rPr>
      </w:pPr>
    </w:p>
    <w:p>
      <w:pPr>
        <w:pStyle w:val="10"/>
        <w:numPr>
          <w:ilvl w:val="0"/>
          <w:numId w:val="1"/>
        </w:numPr>
        <w:tabs>
          <w:tab w:val="left" w:pos="361"/>
        </w:tabs>
        <w:spacing w:before="171" w:after="0" w:line="240" w:lineRule="auto"/>
        <w:ind w:left="360" w:right="0" w:hanging="241"/>
        <w:jc w:val="left"/>
        <w:rPr>
          <w:b/>
          <w:sz w:val="32"/>
        </w:rPr>
      </w:pPr>
      <w:r>
        <w:rPr>
          <w:b/>
          <w:sz w:val="32"/>
        </w:rPr>
        <w:t>Implementation</w:t>
      </w:r>
      <w:r>
        <w:rPr>
          <w:b/>
          <w:spacing w:val="1"/>
          <w:sz w:val="32"/>
        </w:rPr>
        <w:t xml:space="preserve"> </w:t>
      </w:r>
      <w:r>
        <w:rPr>
          <w:b/>
          <w:sz w:val="32"/>
        </w:rPr>
        <w:t>Hints</w:t>
      </w:r>
    </w:p>
    <w:p>
      <w:pPr>
        <w:pStyle w:val="10"/>
        <w:numPr>
          <w:ilvl w:val="0"/>
          <w:numId w:val="4"/>
        </w:numPr>
        <w:tabs>
          <w:tab w:val="left" w:pos="754"/>
        </w:tabs>
        <w:spacing w:before="159" w:after="0" w:line="309" w:lineRule="auto"/>
        <w:ind w:left="120" w:right="122" w:firstLine="419"/>
        <w:jc w:val="left"/>
        <w:rPr>
          <w:sz w:val="21"/>
        </w:rPr>
      </w:pPr>
      <w:r>
        <w:rPr>
          <w:spacing w:val="-8"/>
          <w:sz w:val="21"/>
        </w:rPr>
        <w:t xml:space="preserve">You </w:t>
      </w:r>
      <w:r>
        <w:rPr>
          <w:sz w:val="21"/>
        </w:rPr>
        <w:t xml:space="preserve">can imagine the cache as an </w:t>
      </w:r>
      <w:r>
        <w:rPr>
          <w:spacing w:val="-4"/>
          <w:sz w:val="21"/>
        </w:rPr>
        <w:t xml:space="preserve">array. </w:t>
      </w:r>
      <w:r>
        <w:rPr>
          <w:sz w:val="21"/>
        </w:rPr>
        <w:t>Each element in the array is a cache line. They look like</w:t>
      </w:r>
      <w:r>
        <w:rPr>
          <w:spacing w:val="-1"/>
          <w:sz w:val="21"/>
        </w:rPr>
        <w:t xml:space="preserve"> </w:t>
      </w:r>
      <w:r>
        <w:rPr>
          <w:sz w:val="21"/>
        </w:rPr>
        <w:t>this:</w:t>
      </w:r>
    </w:p>
    <w:p>
      <w:pPr>
        <w:pStyle w:val="6"/>
        <w:spacing w:before="1" w:line="309" w:lineRule="auto"/>
        <w:ind w:left="960" w:right="5832" w:hanging="209"/>
      </w:pPr>
      <w:r>
        <w:t>struct cache_line{ unsigned int data[4]; unsigned int tag:27; unsigned int dirty:1; unsigned int valid:1;</w:t>
      </w:r>
    </w:p>
    <w:p>
      <w:pPr>
        <w:pStyle w:val="6"/>
        <w:spacing w:before="3"/>
        <w:ind w:left="960"/>
      </w:pPr>
      <w:r>
        <w:t>unsigned int ref_count:19;</w:t>
      </w:r>
    </w:p>
    <w:p>
      <w:pPr>
        <w:pStyle w:val="6"/>
        <w:spacing w:before="71"/>
        <w:ind w:left="751"/>
      </w:pPr>
      <w:r>
        <w:t>};</w:t>
      </w:r>
    </w:p>
    <w:p>
      <w:pPr>
        <w:pStyle w:val="6"/>
        <w:spacing w:before="70"/>
        <w:ind w:left="751"/>
      </w:pPr>
      <w:r>
        <w:t>struct cache_line cache[16];</w:t>
      </w:r>
    </w:p>
    <w:p>
      <w:pPr>
        <w:pStyle w:val="10"/>
        <w:numPr>
          <w:ilvl w:val="0"/>
          <w:numId w:val="4"/>
        </w:numPr>
        <w:tabs>
          <w:tab w:val="left" w:pos="745"/>
        </w:tabs>
        <w:spacing w:before="71" w:after="0" w:line="240" w:lineRule="auto"/>
        <w:ind w:left="744" w:right="0" w:hanging="205"/>
        <w:jc w:val="left"/>
        <w:rPr>
          <w:sz w:val="21"/>
        </w:rPr>
      </w:pPr>
      <w:r>
        <w:rPr>
          <w:spacing w:val="-8"/>
          <w:sz w:val="21"/>
        </w:rPr>
        <w:t xml:space="preserve">You </w:t>
      </w:r>
      <w:r>
        <w:rPr>
          <w:sz w:val="21"/>
        </w:rPr>
        <w:t>can refer to the code in file: cache.c and sim-cache.c in</w:t>
      </w:r>
      <w:r>
        <w:rPr>
          <w:spacing w:val="4"/>
          <w:sz w:val="21"/>
        </w:rPr>
        <w:t xml:space="preserve"> </w:t>
      </w:r>
      <w:r>
        <w:rPr>
          <w:spacing w:val="-3"/>
          <w:sz w:val="21"/>
        </w:rPr>
        <w:t>SimpleScalar.</w:t>
      </w:r>
    </w:p>
    <w:p>
      <w:pPr>
        <w:pStyle w:val="6"/>
        <w:rPr>
          <w:sz w:val="22"/>
        </w:rPr>
      </w:pPr>
    </w:p>
    <w:p>
      <w:pPr>
        <w:pStyle w:val="6"/>
        <w:spacing w:before="7"/>
        <w:rPr>
          <w:sz w:val="19"/>
        </w:rPr>
      </w:pPr>
    </w:p>
    <w:p>
      <w:pPr>
        <w:pStyle w:val="2"/>
        <w:numPr>
          <w:ilvl w:val="0"/>
          <w:numId w:val="1"/>
        </w:numPr>
        <w:tabs>
          <w:tab w:val="left" w:pos="361"/>
        </w:tabs>
        <w:spacing w:before="0" w:after="0" w:line="240" w:lineRule="auto"/>
        <w:ind w:left="360" w:right="0" w:hanging="241"/>
        <w:jc w:val="left"/>
      </w:pPr>
      <w:r>
        <w:t>Hand</w:t>
      </w:r>
      <w:r>
        <w:rPr>
          <w:spacing w:val="-2"/>
        </w:rPr>
        <w:t xml:space="preserve"> </w:t>
      </w:r>
      <w:r>
        <w:t>in</w:t>
      </w:r>
    </w:p>
    <w:p>
      <w:pPr>
        <w:spacing w:after="0" w:line="240" w:lineRule="auto"/>
        <w:jc w:val="left"/>
        <w:sectPr>
          <w:pgSz w:w="11910" w:h="16840"/>
          <w:pgMar w:top="1380" w:right="1680" w:bottom="280" w:left="1680" w:header="855" w:footer="0" w:gutter="0"/>
        </w:sectPr>
      </w:pPr>
    </w:p>
    <w:p>
      <w:pPr>
        <w:pStyle w:val="10"/>
        <w:numPr>
          <w:ilvl w:val="0"/>
          <w:numId w:val="5"/>
        </w:numPr>
        <w:tabs>
          <w:tab w:val="left" w:pos="764"/>
        </w:tabs>
        <w:spacing w:before="82" w:after="0" w:line="309" w:lineRule="auto"/>
        <w:ind w:left="120" w:right="116" w:firstLine="419"/>
        <w:jc w:val="left"/>
        <w:rPr>
          <w:sz w:val="21"/>
        </w:rPr>
      </w:pPr>
      <w:r>
        <w:rPr>
          <w:sz w:val="21"/>
        </w:rPr>
        <w:t>A detailed design report. The report should clearly describe the organization of the cache. This file should be in this form: student</w:t>
      </w:r>
      <w:r>
        <w:rPr>
          <w:spacing w:val="-5"/>
          <w:sz w:val="21"/>
        </w:rPr>
        <w:t xml:space="preserve"> </w:t>
      </w:r>
      <w:r>
        <w:rPr>
          <w:sz w:val="21"/>
        </w:rPr>
        <w:t>number_DesignDoc.pdf</w:t>
      </w:r>
    </w:p>
    <w:p>
      <w:pPr>
        <w:pStyle w:val="10"/>
        <w:numPr>
          <w:ilvl w:val="0"/>
          <w:numId w:val="5"/>
        </w:numPr>
        <w:tabs>
          <w:tab w:val="left" w:pos="769"/>
        </w:tabs>
        <w:spacing w:before="1" w:after="0" w:line="309" w:lineRule="auto"/>
        <w:ind w:left="120" w:right="115" w:firstLine="419"/>
        <w:jc w:val="left"/>
        <w:rPr>
          <w:sz w:val="21"/>
        </w:rPr>
      </w:pPr>
      <w:r>
        <w:rPr>
          <w:sz w:val="21"/>
        </w:rPr>
        <w:t xml:space="preserve">Statistic data after running the matrix multiplication program on your </w:t>
      </w:r>
      <w:r>
        <w:rPr>
          <w:spacing w:val="-3"/>
          <w:sz w:val="21"/>
        </w:rPr>
        <w:t xml:space="preserve">simulator. </w:t>
      </w:r>
      <w:r>
        <w:rPr>
          <w:sz w:val="21"/>
        </w:rPr>
        <w:t>This file should be in this form: student</w:t>
      </w:r>
      <w:r>
        <w:rPr>
          <w:spacing w:val="-3"/>
          <w:sz w:val="21"/>
        </w:rPr>
        <w:t xml:space="preserve"> </w:t>
      </w:r>
      <w:r>
        <w:rPr>
          <w:sz w:val="21"/>
        </w:rPr>
        <w:t>number_Result.txt</w:t>
      </w:r>
    </w:p>
    <w:p>
      <w:pPr>
        <w:pStyle w:val="10"/>
        <w:numPr>
          <w:ilvl w:val="0"/>
          <w:numId w:val="5"/>
        </w:numPr>
        <w:tabs>
          <w:tab w:val="left" w:pos="773"/>
        </w:tabs>
        <w:spacing w:before="1" w:after="0" w:line="309" w:lineRule="auto"/>
        <w:ind w:left="120" w:right="117" w:firstLine="419"/>
        <w:jc w:val="left"/>
        <w:rPr>
          <w:sz w:val="21"/>
        </w:rPr>
      </w:pPr>
      <w:r>
        <w:rPr>
          <w:sz w:val="21"/>
        </w:rPr>
        <w:t>Files that you changed: such as sim-pipe.c. Please do not upload files that you have not changed!!</w:t>
      </w:r>
    </w:p>
    <w:p>
      <w:pPr>
        <w:pStyle w:val="6"/>
        <w:spacing w:before="1"/>
        <w:ind w:left="540"/>
      </w:pPr>
      <w:r>
        <w:rPr>
          <w:color w:val="FF0000"/>
        </w:rPr>
        <w:t>Note:</w:t>
      </w:r>
    </w:p>
    <w:p>
      <w:pPr>
        <w:pStyle w:val="10"/>
        <w:numPr>
          <w:ilvl w:val="0"/>
          <w:numId w:val="6"/>
        </w:numPr>
        <w:tabs>
          <w:tab w:val="left" w:pos="740"/>
        </w:tabs>
        <w:spacing w:before="59" w:after="0" w:line="240" w:lineRule="auto"/>
        <w:ind w:left="739" w:right="0" w:hanging="200"/>
        <w:jc w:val="left"/>
        <w:rPr>
          <w:sz w:val="21"/>
        </w:rPr>
      </w:pPr>
      <w:r>
        <w:rPr>
          <w:sz w:val="21"/>
        </w:rPr>
        <w:t>All the files above should be packaged in one file</w:t>
      </w:r>
      <w:r>
        <w:rPr>
          <w:rFonts w:hint="eastAsia" w:eastAsia="宋体"/>
          <w:sz w:val="21"/>
          <w:lang w:val="en-US" w:eastAsia="zh-CN"/>
        </w:rPr>
        <w:t xml:space="preserve"> </w:t>
      </w:r>
      <w:r>
        <w:rPr>
          <w:sz w:val="21"/>
        </w:rPr>
        <w:t>: student</w:t>
      </w:r>
      <w:r>
        <w:rPr>
          <w:spacing w:val="-16"/>
          <w:sz w:val="21"/>
        </w:rPr>
        <w:t xml:space="preserve"> </w:t>
      </w:r>
      <w:r>
        <w:rPr>
          <w:sz w:val="21"/>
        </w:rPr>
        <w:t>number_Project</w:t>
      </w:r>
      <w:r>
        <w:rPr>
          <w:rFonts w:ascii="宋体"/>
          <w:sz w:val="21"/>
        </w:rPr>
        <w:t>2</w:t>
      </w:r>
      <w:r>
        <w:rPr>
          <w:sz w:val="21"/>
        </w:rPr>
        <w:t>.rar.</w:t>
      </w:r>
    </w:p>
    <w:p>
      <w:pPr>
        <w:pStyle w:val="10"/>
        <w:numPr>
          <w:ilvl w:val="0"/>
          <w:numId w:val="6"/>
        </w:numPr>
        <w:tabs>
          <w:tab w:val="left" w:pos="745"/>
        </w:tabs>
        <w:spacing w:before="48" w:after="0" w:line="240" w:lineRule="auto"/>
        <w:ind w:left="744" w:right="0" w:hanging="205"/>
        <w:jc w:val="left"/>
        <w:rPr>
          <w:sz w:val="22"/>
        </w:rPr>
      </w:pPr>
      <w:r>
        <w:rPr>
          <w:spacing w:val="-8"/>
          <w:sz w:val="21"/>
        </w:rPr>
        <w:t xml:space="preserve">You </w:t>
      </w:r>
      <w:r>
        <w:rPr>
          <w:sz w:val="21"/>
        </w:rPr>
        <w:t xml:space="preserve">should upload it to the </w:t>
      </w:r>
      <w:r>
        <w:rPr>
          <w:rFonts w:hint="eastAsia" w:eastAsia="宋体"/>
          <w:sz w:val="21"/>
          <w:lang w:val="en-US" w:eastAsia="zh-CN"/>
        </w:rPr>
        <w:t>Fudan elearning server</w:t>
      </w:r>
      <w:r>
        <w:rPr>
          <w:sz w:val="22"/>
        </w:rPr>
        <w:t>.</w:t>
      </w:r>
    </w:p>
    <w:p>
      <w:pPr>
        <w:pStyle w:val="6"/>
        <w:spacing w:before="70"/>
        <w:ind w:left="120"/>
      </w:pPr>
      <w:r>
        <w:rPr>
          <w:spacing w:val="-7"/>
          <w:sz w:val="21"/>
        </w:rPr>
        <w:t>You</w:t>
      </w:r>
      <w:r>
        <w:rPr>
          <w:spacing w:val="13"/>
          <w:sz w:val="21"/>
        </w:rPr>
        <w:t xml:space="preserve"> </w:t>
      </w:r>
      <w:r>
        <w:rPr>
          <w:sz w:val="21"/>
        </w:rPr>
        <w:t>have</w:t>
      </w:r>
      <w:r>
        <w:rPr>
          <w:spacing w:val="15"/>
          <w:sz w:val="21"/>
        </w:rPr>
        <w:t xml:space="preserve"> </w:t>
      </w:r>
      <w:r>
        <w:rPr>
          <w:rFonts w:hint="eastAsia" w:eastAsia="宋体"/>
          <w:sz w:val="21"/>
          <w:lang w:val="en-US" w:eastAsia="zh-CN"/>
        </w:rPr>
        <w:t>four</w:t>
      </w:r>
      <w:r>
        <w:rPr>
          <w:spacing w:val="13"/>
          <w:sz w:val="21"/>
        </w:rPr>
        <w:t xml:space="preserve"> </w:t>
      </w:r>
      <w:r>
        <w:rPr>
          <w:sz w:val="21"/>
        </w:rPr>
        <w:t>weeks</w:t>
      </w:r>
      <w:r>
        <w:rPr>
          <w:spacing w:val="13"/>
          <w:sz w:val="21"/>
        </w:rPr>
        <w:t xml:space="preserve"> </w:t>
      </w:r>
      <w:r>
        <w:rPr>
          <w:sz w:val="21"/>
        </w:rPr>
        <w:t>to</w:t>
      </w:r>
      <w:r>
        <w:rPr>
          <w:spacing w:val="14"/>
          <w:sz w:val="21"/>
        </w:rPr>
        <w:t xml:space="preserve"> </w:t>
      </w:r>
      <w:r>
        <w:rPr>
          <w:sz w:val="21"/>
        </w:rPr>
        <w:t>finish</w:t>
      </w:r>
      <w:r>
        <w:rPr>
          <w:spacing w:val="12"/>
          <w:sz w:val="21"/>
        </w:rPr>
        <w:t xml:space="preserve"> </w:t>
      </w:r>
      <w:r>
        <w:rPr>
          <w:sz w:val="21"/>
        </w:rPr>
        <w:t>this</w:t>
      </w:r>
      <w:r>
        <w:rPr>
          <w:spacing w:val="13"/>
          <w:sz w:val="21"/>
        </w:rPr>
        <w:t xml:space="preserve"> </w:t>
      </w:r>
      <w:r>
        <w:rPr>
          <w:sz w:val="21"/>
        </w:rPr>
        <w:t>project,</w:t>
      </w:r>
      <w:r>
        <w:rPr>
          <w:spacing w:val="16"/>
          <w:sz w:val="21"/>
        </w:rPr>
        <w:t xml:space="preserve"> </w:t>
      </w:r>
      <w:r>
        <w:rPr>
          <w:sz w:val="21"/>
        </w:rPr>
        <w:t>and</w:t>
      </w:r>
      <w:r>
        <w:rPr>
          <w:spacing w:val="13"/>
          <w:sz w:val="21"/>
        </w:rPr>
        <w:t xml:space="preserve"> </w:t>
      </w:r>
      <w:r>
        <w:rPr>
          <w:sz w:val="21"/>
        </w:rPr>
        <w:t>remember</w:t>
      </w:r>
      <w:r>
        <w:rPr>
          <w:spacing w:val="13"/>
          <w:sz w:val="21"/>
        </w:rPr>
        <w:t xml:space="preserve"> </w:t>
      </w:r>
      <w:r>
        <w:rPr>
          <w:sz w:val="21"/>
        </w:rPr>
        <w:t>the</w:t>
      </w:r>
      <w:r>
        <w:rPr>
          <w:spacing w:val="14"/>
          <w:sz w:val="21"/>
        </w:rPr>
        <w:t xml:space="preserve"> </w:t>
      </w:r>
      <w:r>
        <w:rPr>
          <w:sz w:val="21"/>
        </w:rPr>
        <w:t>deadline</w:t>
      </w:r>
      <w:r>
        <w:rPr>
          <w:spacing w:val="13"/>
          <w:sz w:val="21"/>
        </w:rPr>
        <w:t xml:space="preserve"> </w:t>
      </w:r>
      <w:r>
        <w:rPr>
          <w:sz w:val="21"/>
        </w:rPr>
        <w:t>is</w:t>
      </w:r>
      <w:r>
        <w:rPr>
          <w:spacing w:val="19"/>
          <w:sz w:val="21"/>
        </w:rPr>
        <w:t xml:space="preserve"> </w:t>
      </w:r>
      <w:r>
        <w:rPr>
          <w:rFonts w:hint="eastAsia" w:eastAsia="宋体"/>
          <w:color w:val="FF0000"/>
          <w:sz w:val="23"/>
          <w:lang w:val="en-US" w:eastAsia="zh-CN"/>
        </w:rPr>
        <w:t>June</w:t>
      </w:r>
      <w:r>
        <w:rPr>
          <w:color w:val="FF0000"/>
          <w:sz w:val="23"/>
        </w:rPr>
        <w:t xml:space="preserve"> </w:t>
      </w:r>
      <w:r>
        <w:rPr>
          <w:rFonts w:hint="eastAsia" w:eastAsia="宋体"/>
          <w:color w:val="FF0000"/>
          <w:sz w:val="23"/>
          <w:lang w:val="en-US" w:eastAsia="zh-CN"/>
        </w:rPr>
        <w:t>17</w:t>
      </w:r>
      <w:r>
        <w:rPr>
          <w:color w:val="FF0000"/>
          <w:sz w:val="23"/>
          <w:vertAlign w:val="superscript"/>
        </w:rPr>
        <w:t>th</w:t>
      </w:r>
      <w:r>
        <w:rPr>
          <w:color w:val="FF0000"/>
          <w:sz w:val="23"/>
          <w:vertAlign w:val="baseline"/>
        </w:rPr>
        <w:t xml:space="preserve"> 20</w:t>
      </w:r>
      <w:r>
        <w:rPr>
          <w:rFonts w:hint="eastAsia" w:eastAsia="宋体"/>
          <w:color w:val="FF0000"/>
          <w:sz w:val="23"/>
          <w:vertAlign w:val="baseline"/>
          <w:lang w:val="en-US" w:eastAsia="zh-CN"/>
        </w:rPr>
        <w:t>20</w:t>
      </w:r>
      <w:r>
        <w:rPr>
          <w:color w:val="FF0000"/>
        </w:rPr>
        <w:t>.</w:t>
      </w:r>
    </w:p>
    <w:sectPr>
      <w:pgSz w:w="11910" w:h="16840"/>
      <w:pgMar w:top="1380" w:right="1680" w:bottom="280" w:left="1680" w:header="855"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mc:AlternateContent>
        <mc:Choice Requires="wps">
          <w:drawing>
            <wp:anchor distT="0" distB="0" distL="114300" distR="114300" simplePos="0" relativeHeight="251357184" behindDoc="1" locked="0" layoutInCell="1" allowOverlap="1">
              <wp:simplePos x="0" y="0"/>
              <wp:positionH relativeFrom="page">
                <wp:posOffset>1124585</wp:posOffset>
              </wp:positionH>
              <wp:positionV relativeFrom="page">
                <wp:posOffset>688340</wp:posOffset>
              </wp:positionV>
              <wp:extent cx="5311775" cy="0"/>
              <wp:effectExtent l="0" t="0" r="0" b="0"/>
              <wp:wrapNone/>
              <wp:docPr id="2" name="直线 1"/>
              <wp:cNvGraphicFramePr/>
              <a:graphic xmlns:a="http://schemas.openxmlformats.org/drawingml/2006/main">
                <a:graphicData uri="http://schemas.microsoft.com/office/word/2010/wordprocessingShape">
                  <wps:wsp>
                    <wps:cNvSpPr/>
                    <wps:spPr>
                      <a:xfrm>
                        <a:off x="0" y="0"/>
                        <a:ext cx="5311775"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88.55pt;margin-top:54.2pt;height:0pt;width:418.25pt;mso-position-horizontal-relative:page;mso-position-vertical-relative:page;z-index:-251959296;mso-width-relative:page;mso-height-relative:page;" filled="f" stroked="t" coordsize="21600,21600" o:gfxdata="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Sdn5odYAAAAMAQAADwAAAAAAAAABACAAAAAiAAAAZHJz&#10;L2Rvd25yZXYueG1sUEsBAhQAFAAAAAgAh07iQF4lA7zNAQAAjQMAAA4AAAAAAAAAAQAgAAAAJQEA&#10;AGRycy9lMm9Eb2MueG1sUEsFBgAAAAAGAAYAWQEAAGQFAAAAAA==&#10;">
              <v:fill on="f" focussize="0,0"/>
              <v:stroke weight="0.72pt" color="#000000" joinstyle="round"/>
              <v:imagedata o:title=""/>
              <o:lock v:ext="edit" aspectratio="f"/>
            </v:line>
          </w:pict>
        </mc:Fallback>
      </mc:AlternateContent>
    </w:r>
    <w:r>
      <mc:AlternateContent>
        <mc:Choice Requires="wps">
          <w:drawing>
            <wp:anchor distT="0" distB="0" distL="114300" distR="114300" simplePos="0" relativeHeight="251358208" behindDoc="1" locked="0" layoutInCell="1" allowOverlap="1">
              <wp:simplePos x="0" y="0"/>
              <wp:positionH relativeFrom="page">
                <wp:posOffset>1130300</wp:posOffset>
              </wp:positionH>
              <wp:positionV relativeFrom="page">
                <wp:posOffset>529590</wp:posOffset>
              </wp:positionV>
              <wp:extent cx="1486535" cy="1524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486535" cy="152400"/>
                      </a:xfrm>
                      <a:prstGeom prst="rect">
                        <a:avLst/>
                      </a:prstGeom>
                      <a:noFill/>
                      <a:ln>
                        <a:noFill/>
                      </a:ln>
                    </wps:spPr>
                    <wps:txbx>
                      <w:txbxContent>
                        <w:p>
                          <w:pPr>
                            <w:spacing w:before="12"/>
                            <w:ind w:left="20" w:right="0" w:firstLine="0"/>
                            <w:jc w:val="left"/>
                            <w:rPr>
                              <w:sz w:val="18"/>
                            </w:rPr>
                          </w:pPr>
                          <w:r>
                            <w:rPr>
                              <w:sz w:val="18"/>
                            </w:rPr>
                            <w:t>Computer Architecture Project2</w:t>
                          </w:r>
                        </w:p>
                      </w:txbxContent>
                    </wps:txbx>
                    <wps:bodyPr lIns="0" tIns="0" rIns="0" bIns="0" upright="1"/>
                  </wps:wsp>
                </a:graphicData>
              </a:graphic>
            </wp:anchor>
          </w:drawing>
        </mc:Choice>
        <mc:Fallback>
          <w:pict>
            <v:shape id="文本框 2" o:spid="_x0000_s1026" o:spt="202" type="#_x0000_t202" style="position:absolute;left:0pt;margin-left:89pt;margin-top:41.7pt;height:12pt;width:117.05pt;mso-position-horizontal-relative:page;mso-position-vertical-relative:page;z-index:-251958272;mso-width-relative:page;mso-height-relative:page;" filled="f" stroked="f" coordsize="21600,21600" o:gfxdata="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OBI+IDYAAAACgEAAA8AAAAAAAAA&#10;AQAgAAAAIgAAAGRycy9kb3ducmV2LnhtbFBLAQIUABQAAAAIAIdO4kAiPc+TnwEAACQDAAAOAAAA&#10;AAAAAAEAIAAAACcBAABkcnMvZTJvRG9jLnhtbFBLBQYAAAAABgAGAFkBAAA4BQAAAAA=&#10;">
              <v:fill on="f" focussize="0,0"/>
              <v:stroke on="f"/>
              <v:imagedata o:title=""/>
              <o:lock v:ext="edit" aspectratio="f"/>
              <v:textbox inset="0mm,0mm,0mm,0mm">
                <w:txbxContent>
                  <w:p>
                    <w:pPr>
                      <w:spacing w:before="12"/>
                      <w:ind w:left="20" w:right="0" w:firstLine="0"/>
                      <w:jc w:val="left"/>
                      <w:rPr>
                        <w:sz w:val="18"/>
                      </w:rPr>
                    </w:pPr>
                    <w:r>
                      <w:rPr>
                        <w:sz w:val="18"/>
                      </w:rPr>
                      <w:t>Computer Architecture Project2</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1"/>
      <w:numFmt w:val="decimal"/>
      <w:lvlText w:val="%1."/>
      <w:lvlJc w:val="left"/>
      <w:pPr>
        <w:ind w:left="120" w:hanging="224"/>
        <w:jc w:val="left"/>
      </w:pPr>
      <w:rPr>
        <w:rFonts w:hint="default" w:ascii="Times New Roman" w:hAnsi="Times New Roman" w:eastAsia="Times New Roman" w:cs="Times New Roman"/>
        <w:w w:val="100"/>
        <w:sz w:val="21"/>
        <w:szCs w:val="21"/>
        <w:lang w:val="en-US" w:eastAsia="en-US" w:bidi="en-US"/>
      </w:rPr>
    </w:lvl>
    <w:lvl w:ilvl="1" w:tentative="0">
      <w:start w:val="0"/>
      <w:numFmt w:val="bullet"/>
      <w:lvlText w:val="•"/>
      <w:lvlJc w:val="left"/>
      <w:pPr>
        <w:ind w:left="962" w:hanging="224"/>
      </w:pPr>
      <w:rPr>
        <w:rFonts w:hint="default"/>
        <w:lang w:val="en-US" w:eastAsia="en-US" w:bidi="en-US"/>
      </w:rPr>
    </w:lvl>
    <w:lvl w:ilvl="2" w:tentative="0">
      <w:start w:val="0"/>
      <w:numFmt w:val="bullet"/>
      <w:lvlText w:val="•"/>
      <w:lvlJc w:val="left"/>
      <w:pPr>
        <w:ind w:left="1805" w:hanging="224"/>
      </w:pPr>
      <w:rPr>
        <w:rFonts w:hint="default"/>
        <w:lang w:val="en-US" w:eastAsia="en-US" w:bidi="en-US"/>
      </w:rPr>
    </w:lvl>
    <w:lvl w:ilvl="3" w:tentative="0">
      <w:start w:val="0"/>
      <w:numFmt w:val="bullet"/>
      <w:lvlText w:val="•"/>
      <w:lvlJc w:val="left"/>
      <w:pPr>
        <w:ind w:left="2647" w:hanging="224"/>
      </w:pPr>
      <w:rPr>
        <w:rFonts w:hint="default"/>
        <w:lang w:val="en-US" w:eastAsia="en-US" w:bidi="en-US"/>
      </w:rPr>
    </w:lvl>
    <w:lvl w:ilvl="4" w:tentative="0">
      <w:start w:val="0"/>
      <w:numFmt w:val="bullet"/>
      <w:lvlText w:val="•"/>
      <w:lvlJc w:val="left"/>
      <w:pPr>
        <w:ind w:left="3490" w:hanging="224"/>
      </w:pPr>
      <w:rPr>
        <w:rFonts w:hint="default"/>
        <w:lang w:val="en-US" w:eastAsia="en-US" w:bidi="en-US"/>
      </w:rPr>
    </w:lvl>
    <w:lvl w:ilvl="5" w:tentative="0">
      <w:start w:val="0"/>
      <w:numFmt w:val="bullet"/>
      <w:lvlText w:val="•"/>
      <w:lvlJc w:val="left"/>
      <w:pPr>
        <w:ind w:left="4333" w:hanging="224"/>
      </w:pPr>
      <w:rPr>
        <w:rFonts w:hint="default"/>
        <w:lang w:val="en-US" w:eastAsia="en-US" w:bidi="en-US"/>
      </w:rPr>
    </w:lvl>
    <w:lvl w:ilvl="6" w:tentative="0">
      <w:start w:val="0"/>
      <w:numFmt w:val="bullet"/>
      <w:lvlText w:val="•"/>
      <w:lvlJc w:val="left"/>
      <w:pPr>
        <w:ind w:left="5175" w:hanging="224"/>
      </w:pPr>
      <w:rPr>
        <w:rFonts w:hint="default"/>
        <w:lang w:val="en-US" w:eastAsia="en-US" w:bidi="en-US"/>
      </w:rPr>
    </w:lvl>
    <w:lvl w:ilvl="7" w:tentative="0">
      <w:start w:val="0"/>
      <w:numFmt w:val="bullet"/>
      <w:lvlText w:val="•"/>
      <w:lvlJc w:val="left"/>
      <w:pPr>
        <w:ind w:left="6018" w:hanging="224"/>
      </w:pPr>
      <w:rPr>
        <w:rFonts w:hint="default"/>
        <w:lang w:val="en-US" w:eastAsia="en-US" w:bidi="en-US"/>
      </w:rPr>
    </w:lvl>
    <w:lvl w:ilvl="8" w:tentative="0">
      <w:start w:val="0"/>
      <w:numFmt w:val="bullet"/>
      <w:lvlText w:val="•"/>
      <w:lvlJc w:val="left"/>
      <w:pPr>
        <w:ind w:left="6861" w:hanging="224"/>
      </w:pPr>
      <w:rPr>
        <w:rFonts w:hint="default"/>
        <w:lang w:val="en-US" w:eastAsia="en-US" w:bidi="en-US"/>
      </w:rPr>
    </w:lvl>
  </w:abstractNum>
  <w:abstractNum w:abstractNumId="1">
    <w:nsid w:val="BF205925"/>
    <w:multiLevelType w:val="multilevel"/>
    <w:tmpl w:val="BF205925"/>
    <w:lvl w:ilvl="0" w:tentative="0">
      <w:start w:val="1"/>
      <w:numFmt w:val="decimal"/>
      <w:lvlText w:val="%1."/>
      <w:lvlJc w:val="left"/>
      <w:pPr>
        <w:ind w:left="120" w:hanging="214"/>
        <w:jc w:val="left"/>
      </w:pPr>
      <w:rPr>
        <w:rFonts w:hint="default" w:ascii="Times New Roman" w:hAnsi="Times New Roman" w:eastAsia="Times New Roman" w:cs="Times New Roman"/>
        <w:w w:val="100"/>
        <w:sz w:val="21"/>
        <w:szCs w:val="21"/>
        <w:lang w:val="en-US" w:eastAsia="en-US" w:bidi="en-US"/>
      </w:rPr>
    </w:lvl>
    <w:lvl w:ilvl="1" w:tentative="0">
      <w:start w:val="0"/>
      <w:numFmt w:val="bullet"/>
      <w:lvlText w:val="•"/>
      <w:lvlJc w:val="left"/>
      <w:pPr>
        <w:ind w:left="962" w:hanging="214"/>
      </w:pPr>
      <w:rPr>
        <w:rFonts w:hint="default"/>
        <w:lang w:val="en-US" w:eastAsia="en-US" w:bidi="en-US"/>
      </w:rPr>
    </w:lvl>
    <w:lvl w:ilvl="2" w:tentative="0">
      <w:start w:val="0"/>
      <w:numFmt w:val="bullet"/>
      <w:lvlText w:val="•"/>
      <w:lvlJc w:val="left"/>
      <w:pPr>
        <w:ind w:left="1805" w:hanging="214"/>
      </w:pPr>
      <w:rPr>
        <w:rFonts w:hint="default"/>
        <w:lang w:val="en-US" w:eastAsia="en-US" w:bidi="en-US"/>
      </w:rPr>
    </w:lvl>
    <w:lvl w:ilvl="3" w:tentative="0">
      <w:start w:val="0"/>
      <w:numFmt w:val="bullet"/>
      <w:lvlText w:val="•"/>
      <w:lvlJc w:val="left"/>
      <w:pPr>
        <w:ind w:left="2647" w:hanging="214"/>
      </w:pPr>
      <w:rPr>
        <w:rFonts w:hint="default"/>
        <w:lang w:val="en-US" w:eastAsia="en-US" w:bidi="en-US"/>
      </w:rPr>
    </w:lvl>
    <w:lvl w:ilvl="4" w:tentative="0">
      <w:start w:val="0"/>
      <w:numFmt w:val="bullet"/>
      <w:lvlText w:val="•"/>
      <w:lvlJc w:val="left"/>
      <w:pPr>
        <w:ind w:left="3490" w:hanging="214"/>
      </w:pPr>
      <w:rPr>
        <w:rFonts w:hint="default"/>
        <w:lang w:val="en-US" w:eastAsia="en-US" w:bidi="en-US"/>
      </w:rPr>
    </w:lvl>
    <w:lvl w:ilvl="5" w:tentative="0">
      <w:start w:val="0"/>
      <w:numFmt w:val="bullet"/>
      <w:lvlText w:val="•"/>
      <w:lvlJc w:val="left"/>
      <w:pPr>
        <w:ind w:left="4333" w:hanging="214"/>
      </w:pPr>
      <w:rPr>
        <w:rFonts w:hint="default"/>
        <w:lang w:val="en-US" w:eastAsia="en-US" w:bidi="en-US"/>
      </w:rPr>
    </w:lvl>
    <w:lvl w:ilvl="6" w:tentative="0">
      <w:start w:val="0"/>
      <w:numFmt w:val="bullet"/>
      <w:lvlText w:val="•"/>
      <w:lvlJc w:val="left"/>
      <w:pPr>
        <w:ind w:left="5175" w:hanging="214"/>
      </w:pPr>
      <w:rPr>
        <w:rFonts w:hint="default"/>
        <w:lang w:val="en-US" w:eastAsia="en-US" w:bidi="en-US"/>
      </w:rPr>
    </w:lvl>
    <w:lvl w:ilvl="7" w:tentative="0">
      <w:start w:val="0"/>
      <w:numFmt w:val="bullet"/>
      <w:lvlText w:val="•"/>
      <w:lvlJc w:val="left"/>
      <w:pPr>
        <w:ind w:left="6018" w:hanging="214"/>
      </w:pPr>
      <w:rPr>
        <w:rFonts w:hint="default"/>
        <w:lang w:val="en-US" w:eastAsia="en-US" w:bidi="en-US"/>
      </w:rPr>
    </w:lvl>
    <w:lvl w:ilvl="8" w:tentative="0">
      <w:start w:val="0"/>
      <w:numFmt w:val="bullet"/>
      <w:lvlText w:val="•"/>
      <w:lvlJc w:val="left"/>
      <w:pPr>
        <w:ind w:left="6861" w:hanging="214"/>
      </w:pPr>
      <w:rPr>
        <w:rFonts w:hint="default"/>
        <w:lang w:val="en-US" w:eastAsia="en-US" w:bidi="en-US"/>
      </w:rPr>
    </w:lvl>
  </w:abstractNum>
  <w:abstractNum w:abstractNumId="2">
    <w:nsid w:val="CF092B84"/>
    <w:multiLevelType w:val="multilevel"/>
    <w:tmpl w:val="CF092B84"/>
    <w:lvl w:ilvl="0" w:tentative="0">
      <w:start w:val="1"/>
      <w:numFmt w:val="decimal"/>
      <w:lvlText w:val="%1."/>
      <w:lvlJc w:val="left"/>
      <w:pPr>
        <w:ind w:left="120" w:hanging="224"/>
        <w:jc w:val="left"/>
      </w:pPr>
      <w:rPr>
        <w:rFonts w:hint="default" w:ascii="Times New Roman" w:hAnsi="Times New Roman" w:eastAsia="Times New Roman" w:cs="Times New Roman"/>
        <w:w w:val="100"/>
        <w:sz w:val="21"/>
        <w:szCs w:val="21"/>
        <w:lang w:val="en-US" w:eastAsia="en-US" w:bidi="en-US"/>
      </w:rPr>
    </w:lvl>
    <w:lvl w:ilvl="1" w:tentative="0">
      <w:start w:val="1"/>
      <w:numFmt w:val="lowerLetter"/>
      <w:lvlText w:val="%2)"/>
      <w:lvlJc w:val="left"/>
      <w:pPr>
        <w:ind w:left="962" w:hanging="212"/>
        <w:jc w:val="left"/>
      </w:pPr>
      <w:rPr>
        <w:rFonts w:hint="default" w:ascii="Times New Roman" w:hAnsi="Times New Roman" w:eastAsia="Times New Roman" w:cs="Times New Roman"/>
        <w:w w:val="100"/>
        <w:sz w:val="21"/>
        <w:szCs w:val="21"/>
        <w:lang w:val="en-US" w:eastAsia="en-US" w:bidi="en-US"/>
      </w:rPr>
    </w:lvl>
    <w:lvl w:ilvl="2" w:tentative="0">
      <w:start w:val="0"/>
      <w:numFmt w:val="bullet"/>
      <w:lvlText w:val="•"/>
      <w:lvlJc w:val="left"/>
      <w:pPr>
        <w:ind w:left="1802" w:hanging="212"/>
      </w:pPr>
      <w:rPr>
        <w:rFonts w:hint="default"/>
        <w:lang w:val="en-US" w:eastAsia="en-US" w:bidi="en-US"/>
      </w:rPr>
    </w:lvl>
    <w:lvl w:ilvl="3" w:tentative="0">
      <w:start w:val="0"/>
      <w:numFmt w:val="bullet"/>
      <w:lvlText w:val="•"/>
      <w:lvlJc w:val="left"/>
      <w:pPr>
        <w:ind w:left="2645" w:hanging="212"/>
      </w:pPr>
      <w:rPr>
        <w:rFonts w:hint="default"/>
        <w:lang w:val="en-US" w:eastAsia="en-US" w:bidi="en-US"/>
      </w:rPr>
    </w:lvl>
    <w:lvl w:ilvl="4" w:tentative="0">
      <w:start w:val="0"/>
      <w:numFmt w:val="bullet"/>
      <w:lvlText w:val="•"/>
      <w:lvlJc w:val="left"/>
      <w:pPr>
        <w:ind w:left="3488" w:hanging="212"/>
      </w:pPr>
      <w:rPr>
        <w:rFonts w:hint="default"/>
        <w:lang w:val="en-US" w:eastAsia="en-US" w:bidi="en-US"/>
      </w:rPr>
    </w:lvl>
    <w:lvl w:ilvl="5" w:tentative="0">
      <w:start w:val="0"/>
      <w:numFmt w:val="bullet"/>
      <w:lvlText w:val="•"/>
      <w:lvlJc w:val="left"/>
      <w:pPr>
        <w:ind w:left="4331" w:hanging="212"/>
      </w:pPr>
      <w:rPr>
        <w:rFonts w:hint="default"/>
        <w:lang w:val="en-US" w:eastAsia="en-US" w:bidi="en-US"/>
      </w:rPr>
    </w:lvl>
    <w:lvl w:ilvl="6" w:tentative="0">
      <w:start w:val="0"/>
      <w:numFmt w:val="bullet"/>
      <w:lvlText w:val="•"/>
      <w:lvlJc w:val="left"/>
      <w:pPr>
        <w:ind w:left="5174" w:hanging="212"/>
      </w:pPr>
      <w:rPr>
        <w:rFonts w:hint="default"/>
        <w:lang w:val="en-US" w:eastAsia="en-US" w:bidi="en-US"/>
      </w:rPr>
    </w:lvl>
    <w:lvl w:ilvl="7" w:tentative="0">
      <w:start w:val="0"/>
      <w:numFmt w:val="bullet"/>
      <w:lvlText w:val="•"/>
      <w:lvlJc w:val="left"/>
      <w:pPr>
        <w:ind w:left="6017" w:hanging="212"/>
      </w:pPr>
      <w:rPr>
        <w:rFonts w:hint="default"/>
        <w:lang w:val="en-US" w:eastAsia="en-US" w:bidi="en-US"/>
      </w:rPr>
    </w:lvl>
    <w:lvl w:ilvl="8" w:tentative="0">
      <w:start w:val="0"/>
      <w:numFmt w:val="bullet"/>
      <w:lvlText w:val="•"/>
      <w:lvlJc w:val="left"/>
      <w:pPr>
        <w:ind w:left="6860" w:hanging="212"/>
      </w:pPr>
      <w:rPr>
        <w:rFonts w:hint="default"/>
        <w:lang w:val="en-US" w:eastAsia="en-US" w:bidi="en-US"/>
      </w:rPr>
    </w:lvl>
  </w:abstractNum>
  <w:abstractNum w:abstractNumId="3">
    <w:nsid w:val="0053208E"/>
    <w:multiLevelType w:val="multilevel"/>
    <w:tmpl w:val="0053208E"/>
    <w:lvl w:ilvl="0" w:tentative="0">
      <w:start w:val="1"/>
      <w:numFmt w:val="decimal"/>
      <w:lvlText w:val="%1"/>
      <w:lvlJc w:val="left"/>
      <w:pPr>
        <w:ind w:left="360" w:hanging="241"/>
        <w:jc w:val="left"/>
      </w:pPr>
      <w:rPr>
        <w:rFonts w:hint="default" w:ascii="Times New Roman" w:hAnsi="Times New Roman" w:eastAsia="Times New Roman" w:cs="Times New Roman"/>
        <w:b/>
        <w:bCs/>
        <w:w w:val="99"/>
        <w:sz w:val="32"/>
        <w:szCs w:val="32"/>
        <w:lang w:val="en-US" w:eastAsia="en-US" w:bidi="en-US"/>
      </w:rPr>
    </w:lvl>
    <w:lvl w:ilvl="1" w:tentative="0">
      <w:start w:val="1"/>
      <w:numFmt w:val="decimal"/>
      <w:lvlText w:val="%1.%2"/>
      <w:lvlJc w:val="left"/>
      <w:pPr>
        <w:ind w:left="542" w:hanging="423"/>
        <w:jc w:val="left"/>
      </w:pPr>
      <w:rPr>
        <w:rFonts w:hint="default" w:ascii="Times New Roman" w:hAnsi="Times New Roman" w:eastAsia="Times New Roman" w:cs="Times New Roman"/>
        <w:b/>
        <w:bCs/>
        <w:w w:val="100"/>
        <w:sz w:val="28"/>
        <w:szCs w:val="28"/>
        <w:lang w:val="en-US" w:eastAsia="en-US" w:bidi="en-US"/>
      </w:rPr>
    </w:lvl>
    <w:lvl w:ilvl="2" w:tentative="0">
      <w:start w:val="1"/>
      <w:numFmt w:val="decimal"/>
      <w:lvlText w:val="%1.%2.%3"/>
      <w:lvlJc w:val="left"/>
      <w:pPr>
        <w:ind w:left="638" w:hanging="519"/>
        <w:jc w:val="left"/>
      </w:pPr>
      <w:rPr>
        <w:rFonts w:hint="default" w:ascii="Times New Roman" w:hAnsi="Times New Roman" w:eastAsia="Times New Roman" w:cs="Times New Roman"/>
        <w:b/>
        <w:bCs/>
        <w:w w:val="100"/>
        <w:sz w:val="23"/>
        <w:szCs w:val="23"/>
        <w:lang w:val="en-US" w:eastAsia="en-US" w:bidi="en-US"/>
      </w:rPr>
    </w:lvl>
    <w:lvl w:ilvl="3" w:tentative="0">
      <w:start w:val="0"/>
      <w:numFmt w:val="bullet"/>
      <w:lvlText w:val="•"/>
      <w:lvlJc w:val="left"/>
      <w:pPr>
        <w:ind w:left="1628" w:hanging="519"/>
      </w:pPr>
      <w:rPr>
        <w:rFonts w:hint="default"/>
        <w:lang w:val="en-US" w:eastAsia="en-US" w:bidi="en-US"/>
      </w:rPr>
    </w:lvl>
    <w:lvl w:ilvl="4" w:tentative="0">
      <w:start w:val="0"/>
      <w:numFmt w:val="bullet"/>
      <w:lvlText w:val="•"/>
      <w:lvlJc w:val="left"/>
      <w:pPr>
        <w:ind w:left="2616" w:hanging="519"/>
      </w:pPr>
      <w:rPr>
        <w:rFonts w:hint="default"/>
        <w:lang w:val="en-US" w:eastAsia="en-US" w:bidi="en-US"/>
      </w:rPr>
    </w:lvl>
    <w:lvl w:ilvl="5" w:tentative="0">
      <w:start w:val="0"/>
      <w:numFmt w:val="bullet"/>
      <w:lvlText w:val="•"/>
      <w:lvlJc w:val="left"/>
      <w:pPr>
        <w:ind w:left="3604" w:hanging="519"/>
      </w:pPr>
      <w:rPr>
        <w:rFonts w:hint="default"/>
        <w:lang w:val="en-US" w:eastAsia="en-US" w:bidi="en-US"/>
      </w:rPr>
    </w:lvl>
    <w:lvl w:ilvl="6" w:tentative="0">
      <w:start w:val="0"/>
      <w:numFmt w:val="bullet"/>
      <w:lvlText w:val="•"/>
      <w:lvlJc w:val="left"/>
      <w:pPr>
        <w:ind w:left="4593" w:hanging="519"/>
      </w:pPr>
      <w:rPr>
        <w:rFonts w:hint="default"/>
        <w:lang w:val="en-US" w:eastAsia="en-US" w:bidi="en-US"/>
      </w:rPr>
    </w:lvl>
    <w:lvl w:ilvl="7" w:tentative="0">
      <w:start w:val="0"/>
      <w:numFmt w:val="bullet"/>
      <w:lvlText w:val="•"/>
      <w:lvlJc w:val="left"/>
      <w:pPr>
        <w:ind w:left="5581" w:hanging="519"/>
      </w:pPr>
      <w:rPr>
        <w:rFonts w:hint="default"/>
        <w:lang w:val="en-US" w:eastAsia="en-US" w:bidi="en-US"/>
      </w:rPr>
    </w:lvl>
    <w:lvl w:ilvl="8" w:tentative="0">
      <w:start w:val="0"/>
      <w:numFmt w:val="bullet"/>
      <w:lvlText w:val="•"/>
      <w:lvlJc w:val="left"/>
      <w:pPr>
        <w:ind w:left="6569" w:hanging="519"/>
      </w:pPr>
      <w:rPr>
        <w:rFonts w:hint="default"/>
        <w:lang w:val="en-US" w:eastAsia="en-US" w:bidi="en-US"/>
      </w:rPr>
    </w:lvl>
  </w:abstractNum>
  <w:abstractNum w:abstractNumId="4">
    <w:nsid w:val="03D62ECE"/>
    <w:multiLevelType w:val="multilevel"/>
    <w:tmpl w:val="03D62ECE"/>
    <w:lvl w:ilvl="0" w:tentative="0">
      <w:start w:val="1"/>
      <w:numFmt w:val="decimal"/>
      <w:lvlText w:val="%1."/>
      <w:lvlJc w:val="left"/>
      <w:pPr>
        <w:ind w:left="739" w:hanging="200"/>
        <w:jc w:val="left"/>
      </w:pPr>
      <w:rPr>
        <w:rFonts w:hint="default" w:ascii="Times New Roman" w:hAnsi="Times New Roman" w:eastAsia="Times New Roman" w:cs="Times New Roman"/>
        <w:w w:val="100"/>
        <w:sz w:val="21"/>
        <w:szCs w:val="21"/>
        <w:lang w:val="en-US" w:eastAsia="en-US" w:bidi="en-US"/>
      </w:rPr>
    </w:lvl>
    <w:lvl w:ilvl="1" w:tentative="0">
      <w:start w:val="0"/>
      <w:numFmt w:val="bullet"/>
      <w:lvlText w:val="•"/>
      <w:lvlJc w:val="left"/>
      <w:pPr>
        <w:ind w:left="1520" w:hanging="200"/>
      </w:pPr>
      <w:rPr>
        <w:rFonts w:hint="default"/>
        <w:lang w:val="en-US" w:eastAsia="en-US" w:bidi="en-US"/>
      </w:rPr>
    </w:lvl>
    <w:lvl w:ilvl="2" w:tentative="0">
      <w:start w:val="0"/>
      <w:numFmt w:val="bullet"/>
      <w:lvlText w:val="•"/>
      <w:lvlJc w:val="left"/>
      <w:pPr>
        <w:ind w:left="2301" w:hanging="200"/>
      </w:pPr>
      <w:rPr>
        <w:rFonts w:hint="default"/>
        <w:lang w:val="en-US" w:eastAsia="en-US" w:bidi="en-US"/>
      </w:rPr>
    </w:lvl>
    <w:lvl w:ilvl="3" w:tentative="0">
      <w:start w:val="0"/>
      <w:numFmt w:val="bullet"/>
      <w:lvlText w:val="•"/>
      <w:lvlJc w:val="left"/>
      <w:pPr>
        <w:ind w:left="3081" w:hanging="200"/>
      </w:pPr>
      <w:rPr>
        <w:rFonts w:hint="default"/>
        <w:lang w:val="en-US" w:eastAsia="en-US" w:bidi="en-US"/>
      </w:rPr>
    </w:lvl>
    <w:lvl w:ilvl="4" w:tentative="0">
      <w:start w:val="0"/>
      <w:numFmt w:val="bullet"/>
      <w:lvlText w:val="•"/>
      <w:lvlJc w:val="left"/>
      <w:pPr>
        <w:ind w:left="3862" w:hanging="200"/>
      </w:pPr>
      <w:rPr>
        <w:rFonts w:hint="default"/>
        <w:lang w:val="en-US" w:eastAsia="en-US" w:bidi="en-US"/>
      </w:rPr>
    </w:lvl>
    <w:lvl w:ilvl="5" w:tentative="0">
      <w:start w:val="0"/>
      <w:numFmt w:val="bullet"/>
      <w:lvlText w:val="•"/>
      <w:lvlJc w:val="left"/>
      <w:pPr>
        <w:ind w:left="4643" w:hanging="200"/>
      </w:pPr>
      <w:rPr>
        <w:rFonts w:hint="default"/>
        <w:lang w:val="en-US" w:eastAsia="en-US" w:bidi="en-US"/>
      </w:rPr>
    </w:lvl>
    <w:lvl w:ilvl="6" w:tentative="0">
      <w:start w:val="0"/>
      <w:numFmt w:val="bullet"/>
      <w:lvlText w:val="•"/>
      <w:lvlJc w:val="left"/>
      <w:pPr>
        <w:ind w:left="5423" w:hanging="200"/>
      </w:pPr>
      <w:rPr>
        <w:rFonts w:hint="default"/>
        <w:lang w:val="en-US" w:eastAsia="en-US" w:bidi="en-US"/>
      </w:rPr>
    </w:lvl>
    <w:lvl w:ilvl="7" w:tentative="0">
      <w:start w:val="0"/>
      <w:numFmt w:val="bullet"/>
      <w:lvlText w:val="•"/>
      <w:lvlJc w:val="left"/>
      <w:pPr>
        <w:ind w:left="6204" w:hanging="200"/>
      </w:pPr>
      <w:rPr>
        <w:rFonts w:hint="default"/>
        <w:lang w:val="en-US" w:eastAsia="en-US" w:bidi="en-US"/>
      </w:rPr>
    </w:lvl>
    <w:lvl w:ilvl="8" w:tentative="0">
      <w:start w:val="0"/>
      <w:numFmt w:val="bullet"/>
      <w:lvlText w:val="•"/>
      <w:lvlJc w:val="left"/>
      <w:pPr>
        <w:ind w:left="6985" w:hanging="200"/>
      </w:pPr>
      <w:rPr>
        <w:rFonts w:hint="default"/>
        <w:lang w:val="en-US" w:eastAsia="en-US" w:bidi="en-US"/>
      </w:rPr>
    </w:lvl>
  </w:abstractNum>
  <w:abstractNum w:abstractNumId="5">
    <w:nsid w:val="59ADCABA"/>
    <w:multiLevelType w:val="multilevel"/>
    <w:tmpl w:val="59ADCABA"/>
    <w:lvl w:ilvl="0" w:tentative="0">
      <w:start w:val="1"/>
      <w:numFmt w:val="decimal"/>
      <w:lvlText w:val="%1)"/>
      <w:lvlJc w:val="left"/>
      <w:pPr>
        <w:ind w:left="120" w:hanging="229"/>
        <w:jc w:val="left"/>
      </w:pPr>
      <w:rPr>
        <w:rFonts w:hint="default" w:ascii="Times New Roman" w:hAnsi="Times New Roman" w:eastAsia="Times New Roman" w:cs="Times New Roman"/>
        <w:w w:val="100"/>
        <w:sz w:val="21"/>
        <w:szCs w:val="21"/>
        <w:lang w:val="en-US" w:eastAsia="en-US" w:bidi="en-US"/>
      </w:rPr>
    </w:lvl>
    <w:lvl w:ilvl="1" w:tentative="0">
      <w:start w:val="0"/>
      <w:numFmt w:val="bullet"/>
      <w:lvlText w:val="•"/>
      <w:lvlJc w:val="left"/>
      <w:pPr>
        <w:ind w:left="962" w:hanging="229"/>
      </w:pPr>
      <w:rPr>
        <w:rFonts w:hint="default"/>
        <w:lang w:val="en-US" w:eastAsia="en-US" w:bidi="en-US"/>
      </w:rPr>
    </w:lvl>
    <w:lvl w:ilvl="2" w:tentative="0">
      <w:start w:val="0"/>
      <w:numFmt w:val="bullet"/>
      <w:lvlText w:val="•"/>
      <w:lvlJc w:val="left"/>
      <w:pPr>
        <w:ind w:left="1805" w:hanging="229"/>
      </w:pPr>
      <w:rPr>
        <w:rFonts w:hint="default"/>
        <w:lang w:val="en-US" w:eastAsia="en-US" w:bidi="en-US"/>
      </w:rPr>
    </w:lvl>
    <w:lvl w:ilvl="3" w:tentative="0">
      <w:start w:val="0"/>
      <w:numFmt w:val="bullet"/>
      <w:lvlText w:val="•"/>
      <w:lvlJc w:val="left"/>
      <w:pPr>
        <w:ind w:left="2647" w:hanging="229"/>
      </w:pPr>
      <w:rPr>
        <w:rFonts w:hint="default"/>
        <w:lang w:val="en-US" w:eastAsia="en-US" w:bidi="en-US"/>
      </w:rPr>
    </w:lvl>
    <w:lvl w:ilvl="4" w:tentative="0">
      <w:start w:val="0"/>
      <w:numFmt w:val="bullet"/>
      <w:lvlText w:val="•"/>
      <w:lvlJc w:val="left"/>
      <w:pPr>
        <w:ind w:left="3490" w:hanging="229"/>
      </w:pPr>
      <w:rPr>
        <w:rFonts w:hint="default"/>
        <w:lang w:val="en-US" w:eastAsia="en-US" w:bidi="en-US"/>
      </w:rPr>
    </w:lvl>
    <w:lvl w:ilvl="5" w:tentative="0">
      <w:start w:val="0"/>
      <w:numFmt w:val="bullet"/>
      <w:lvlText w:val="•"/>
      <w:lvlJc w:val="left"/>
      <w:pPr>
        <w:ind w:left="4333" w:hanging="229"/>
      </w:pPr>
      <w:rPr>
        <w:rFonts w:hint="default"/>
        <w:lang w:val="en-US" w:eastAsia="en-US" w:bidi="en-US"/>
      </w:rPr>
    </w:lvl>
    <w:lvl w:ilvl="6" w:tentative="0">
      <w:start w:val="0"/>
      <w:numFmt w:val="bullet"/>
      <w:lvlText w:val="•"/>
      <w:lvlJc w:val="left"/>
      <w:pPr>
        <w:ind w:left="5175" w:hanging="229"/>
      </w:pPr>
      <w:rPr>
        <w:rFonts w:hint="default"/>
        <w:lang w:val="en-US" w:eastAsia="en-US" w:bidi="en-US"/>
      </w:rPr>
    </w:lvl>
    <w:lvl w:ilvl="7" w:tentative="0">
      <w:start w:val="0"/>
      <w:numFmt w:val="bullet"/>
      <w:lvlText w:val="•"/>
      <w:lvlJc w:val="left"/>
      <w:pPr>
        <w:ind w:left="6018" w:hanging="229"/>
      </w:pPr>
      <w:rPr>
        <w:rFonts w:hint="default"/>
        <w:lang w:val="en-US" w:eastAsia="en-US" w:bidi="en-US"/>
      </w:rPr>
    </w:lvl>
    <w:lvl w:ilvl="8" w:tentative="0">
      <w:start w:val="0"/>
      <w:numFmt w:val="bullet"/>
      <w:lvlText w:val="•"/>
      <w:lvlJc w:val="left"/>
      <w:pPr>
        <w:ind w:left="6861" w:hanging="229"/>
      </w:pPr>
      <w:rPr>
        <w:rFonts w:hint="default"/>
        <w:lang w:val="en-US" w:eastAsia="en-US" w:bidi="en-U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9101EA"/>
    <w:rsid w:val="6A2615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1"/>
    <w:pPr>
      <w:ind w:left="360" w:hanging="241"/>
      <w:outlineLvl w:val="1"/>
    </w:pPr>
    <w:rPr>
      <w:rFonts w:ascii="Times New Roman" w:hAnsi="Times New Roman" w:eastAsia="Times New Roman" w:cs="Times New Roman"/>
      <w:b/>
      <w:bCs/>
      <w:sz w:val="32"/>
      <w:szCs w:val="32"/>
      <w:lang w:val="en-US" w:eastAsia="en-US" w:bidi="en-US"/>
    </w:rPr>
  </w:style>
  <w:style w:type="paragraph" w:styleId="3">
    <w:name w:val="heading 2"/>
    <w:basedOn w:val="1"/>
    <w:next w:val="1"/>
    <w:qFormat/>
    <w:uiPriority w:val="1"/>
    <w:pPr>
      <w:spacing w:before="182"/>
      <w:ind w:left="542" w:hanging="423"/>
      <w:outlineLvl w:val="2"/>
    </w:pPr>
    <w:rPr>
      <w:rFonts w:ascii="Times New Roman" w:hAnsi="Times New Roman" w:eastAsia="Times New Roman" w:cs="Times New Roman"/>
      <w:b/>
      <w:bCs/>
      <w:sz w:val="28"/>
      <w:szCs w:val="28"/>
      <w:lang w:val="en-US" w:eastAsia="en-US" w:bidi="en-US"/>
    </w:rPr>
  </w:style>
  <w:style w:type="paragraph" w:styleId="4">
    <w:name w:val="heading 3"/>
    <w:basedOn w:val="1"/>
    <w:next w:val="1"/>
    <w:qFormat/>
    <w:uiPriority w:val="1"/>
    <w:pPr>
      <w:spacing w:line="257" w:lineRule="exact"/>
      <w:ind w:left="638" w:hanging="519"/>
      <w:jc w:val="both"/>
      <w:outlineLvl w:val="3"/>
    </w:pPr>
    <w:rPr>
      <w:rFonts w:ascii="Times New Roman" w:hAnsi="Times New Roman" w:eastAsia="Times New Roman" w:cs="Times New Roman"/>
      <w:b/>
      <w:bCs/>
      <w:sz w:val="23"/>
      <w:szCs w:val="23"/>
      <w:lang w:val="en-US" w:eastAsia="en-US" w:bidi="en-US"/>
    </w:rPr>
  </w:style>
  <w:style w:type="paragraph" w:styleId="5">
    <w:name w:val="heading 4"/>
    <w:basedOn w:val="1"/>
    <w:next w:val="1"/>
    <w:qFormat/>
    <w:uiPriority w:val="1"/>
    <w:pPr>
      <w:spacing w:before="70"/>
      <w:ind w:left="960"/>
      <w:outlineLvl w:val="4"/>
    </w:pPr>
    <w:rPr>
      <w:rFonts w:ascii="Times New Roman" w:hAnsi="Times New Roman" w:eastAsia="Times New Roman" w:cs="Times New Roman"/>
      <w:b/>
      <w:bCs/>
      <w:i/>
      <w:sz w:val="21"/>
      <w:szCs w:val="21"/>
      <w:lang w:val="en-US" w:eastAsia="en-US" w:bidi="en-US"/>
    </w:rPr>
  </w:style>
  <w:style w:type="character" w:default="1" w:styleId="8">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1"/>
      <w:szCs w:val="21"/>
      <w:lang w:val="en-US" w:eastAsia="en-US" w:bidi="en-US"/>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638" w:hanging="519"/>
    </w:pPr>
    <w:rPr>
      <w:rFonts w:ascii="Times New Roman" w:hAnsi="Times New Roman" w:eastAsia="Times New Roman" w:cs="Times New Roman"/>
      <w:lang w:val="en-US" w:eastAsia="en-US" w:bidi="en-US"/>
    </w:rPr>
  </w:style>
  <w:style w:type="paragraph" w:customStyle="1" w:styleId="11">
    <w:name w:val="Table Paragraph"/>
    <w:basedOn w:val="1"/>
    <w:qFormat/>
    <w:uiPriority w:val="1"/>
    <w:pPr>
      <w:spacing w:before="31"/>
    </w:pPr>
    <w:rPr>
      <w:rFonts w:ascii="Times New Roman" w:hAnsi="Times New Roman" w:eastAsia="Times New Roman" w:cs="Times New Roman"/>
      <w:lang w:val="en-US"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2020-05-17T05:31:00Z</dcterms:created>
  <dc:creator>minqh</dc:creator>
  <cp:lastModifiedBy>wyx.fancy</cp:lastModifiedBy>
  <dcterms:modified xsi:type="dcterms:W3CDTF">2020-05-17T05:35:55Z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Microsoft® Word 2016</vt:lpwstr>
  </property>
  <property fmtid="{D5CDD505-2E9C-101B-9397-08002B2CF9AE}" pid="4" name="LastSaved">
    <vt:filetime>2020-05-17T00:00:00Z</vt:filetime>
  </property>
  <property fmtid="{D5CDD505-2E9C-101B-9397-08002B2CF9AE}" pid="5" name="KSOProductBuildVer">
    <vt:lpwstr>2052-11.1.0.9662</vt:lpwstr>
  </property>
</Properties>
</file>